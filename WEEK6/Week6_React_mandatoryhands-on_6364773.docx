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31AEF6">
      <w:pPr>
        <w:pStyle w:val="7"/>
        <w:rPr>
          <w:sz w:val="18"/>
        </w:rPr>
      </w:pPr>
      <w:r>
        <w:t>WEEK</w:t>
      </w:r>
      <w:r>
        <w:rPr>
          <w:spacing w:val="-6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MANDATORY</w:t>
      </w:r>
      <w:r>
        <w:rPr>
          <w:spacing w:val="-7"/>
        </w:rPr>
        <w:t xml:space="preserve"> </w:t>
      </w:r>
      <w:r>
        <w:t>HANDS-</w:t>
      </w:r>
      <w:r>
        <w:rPr>
          <w:spacing w:val="-2"/>
        </w:rPr>
        <w:t>ON(REACT)</w:t>
      </w:r>
      <w:bookmarkStart w:id="0" w:name="_GoBack"/>
      <w:bookmarkEnd w:id="0"/>
    </w:p>
    <w:p w14:paraId="07CFA5B9">
      <w:pPr>
        <w:pStyle w:val="6"/>
      </w:pPr>
    </w:p>
    <w:p w14:paraId="7D564AAF">
      <w:pPr>
        <w:pStyle w:val="6"/>
        <w:spacing w:before="120"/>
      </w:pPr>
    </w:p>
    <w:p w14:paraId="56BA635C">
      <w:pPr>
        <w:pStyle w:val="9"/>
        <w:numPr>
          <w:ilvl w:val="0"/>
          <w:numId w:val="1"/>
        </w:numPr>
        <w:tabs>
          <w:tab w:val="left" w:pos="782"/>
          <w:tab w:val="left" w:pos="784"/>
        </w:tabs>
        <w:spacing w:before="0" w:after="0" w:line="249" w:lineRule="auto"/>
        <w:ind w:left="784" w:right="2238" w:hanging="305"/>
        <w:jc w:val="both"/>
        <w:rPr>
          <w:sz w:val="20"/>
        </w:rPr>
      </w:pPr>
      <w:r>
        <w:rPr>
          <w:w w:val="105"/>
          <w:sz w:val="20"/>
        </w:rPr>
        <w:t>SPA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(Single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Page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Application)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web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application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loads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single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HTML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page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dynamically updates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content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without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reloading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entire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page.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includes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benefits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such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faster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navigation, reduced load times, a better user experience, and seamless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interaction.</w:t>
      </w:r>
    </w:p>
    <w:p w14:paraId="251EA1CE">
      <w:pPr>
        <w:pStyle w:val="9"/>
        <w:numPr>
          <w:ilvl w:val="0"/>
          <w:numId w:val="1"/>
        </w:numPr>
        <w:tabs>
          <w:tab w:val="left" w:pos="782"/>
          <w:tab w:val="left" w:pos="784"/>
        </w:tabs>
        <w:spacing w:before="0" w:after="0" w:line="249" w:lineRule="auto"/>
        <w:ind w:left="784" w:right="2589" w:hanging="305"/>
        <w:jc w:val="left"/>
        <w:rPr>
          <w:sz w:val="20"/>
        </w:rPr>
      </w:pPr>
      <w:r>
        <w:rPr>
          <w:w w:val="105"/>
          <w:sz w:val="20"/>
        </w:rPr>
        <w:t>React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is a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JavaScript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library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building user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interfaces,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mainly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 xml:space="preserve">single-page applications. </w:t>
      </w:r>
      <w:r>
        <w:rPr>
          <w:b/>
          <w:w w:val="105"/>
          <w:sz w:val="20"/>
        </w:rPr>
        <w:t>Working:</w:t>
      </w:r>
      <w:r>
        <w:rPr>
          <w:b/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uses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component-based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architecture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updates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virtual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DOM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efficiently render UI changes.</w:t>
      </w:r>
    </w:p>
    <w:p w14:paraId="4C4E3CDB">
      <w:pPr>
        <w:pStyle w:val="6"/>
        <w:spacing w:before="83"/>
      </w:pPr>
    </w:p>
    <w:p w14:paraId="15A5FE51">
      <w:pPr>
        <w:pStyle w:val="3"/>
        <w:tabs>
          <w:tab w:val="left" w:pos="1768"/>
          <w:tab w:val="left" w:pos="3928"/>
        </w:tabs>
      </w:pPr>
      <w:r>
        <w:rPr>
          <w:spacing w:val="-2"/>
          <w:w w:val="105"/>
        </w:rPr>
        <w:t>Feature</w:t>
      </w:r>
      <w:r>
        <w:tab/>
      </w:r>
      <w:r>
        <w:rPr>
          <w:spacing w:val="-5"/>
          <w:w w:val="105"/>
        </w:rPr>
        <w:t>SPA</w:t>
      </w:r>
      <w:r>
        <w:tab/>
      </w:r>
      <w:r>
        <w:rPr>
          <w:spacing w:val="-5"/>
          <w:w w:val="105"/>
        </w:rPr>
        <w:t>MPA</w:t>
      </w:r>
    </w:p>
    <w:p w14:paraId="7EFF187F">
      <w:pPr>
        <w:pStyle w:val="6"/>
        <w:tabs>
          <w:tab w:val="left" w:pos="1768"/>
          <w:tab w:val="left" w:pos="3928"/>
        </w:tabs>
        <w:spacing w:before="102" w:line="340" w:lineRule="auto"/>
        <w:ind w:left="784" w:right="4934"/>
      </w:pPr>
      <w:r>
        <w:rPr>
          <w:w w:val="105"/>
        </w:rPr>
        <w:t>Page Load</w:t>
      </w:r>
      <w:r>
        <w:rPr>
          <w:spacing w:val="80"/>
          <w:w w:val="105"/>
        </w:rPr>
        <w:t xml:space="preserve"> </w:t>
      </w:r>
      <w:r>
        <w:rPr>
          <w:w w:val="105"/>
        </w:rPr>
        <w:t>Single page loaded once</w:t>
      </w:r>
      <w:r>
        <w:rPr>
          <w:spacing w:val="80"/>
          <w:w w:val="105"/>
        </w:rPr>
        <w:t xml:space="preserve"> </w:t>
      </w:r>
      <w:r>
        <w:rPr>
          <w:w w:val="105"/>
        </w:rPr>
        <w:t xml:space="preserve">Multiple pages reloaded </w:t>
      </w:r>
      <w:r>
        <w:rPr>
          <w:spacing w:val="-2"/>
          <w:w w:val="105"/>
        </w:rPr>
        <w:t>Speed</w:t>
      </w:r>
      <w:r>
        <w:tab/>
      </w:r>
      <w:r>
        <w:rPr>
          <w:w w:val="105"/>
        </w:rPr>
        <w:t>Faster after initial load</w:t>
      </w:r>
      <w:r>
        <w:tab/>
      </w:r>
      <w:r>
        <w:rPr>
          <w:w w:val="105"/>
        </w:rPr>
        <w:t>Slower</w:t>
      </w:r>
      <w:r>
        <w:rPr>
          <w:spacing w:val="-12"/>
          <w:w w:val="105"/>
        </w:rPr>
        <w:t xml:space="preserve"> </w:t>
      </w:r>
      <w:r>
        <w:rPr>
          <w:w w:val="105"/>
        </w:rPr>
        <w:t>due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page</w:t>
      </w:r>
      <w:r>
        <w:rPr>
          <w:spacing w:val="-12"/>
          <w:w w:val="105"/>
        </w:rPr>
        <w:t xml:space="preserve"> </w:t>
      </w:r>
      <w:r>
        <w:rPr>
          <w:w w:val="105"/>
        </w:rPr>
        <w:t xml:space="preserve">reloads </w:t>
      </w:r>
      <w:r>
        <w:rPr>
          <w:spacing w:val="-6"/>
          <w:w w:val="105"/>
        </w:rPr>
        <w:t>UX</w:t>
      </w:r>
      <w:r>
        <w:tab/>
      </w:r>
      <w:r>
        <w:rPr>
          <w:w w:val="105"/>
        </w:rPr>
        <w:t>Smooth transitions</w:t>
      </w:r>
      <w:r>
        <w:tab/>
      </w:r>
      <w:r>
        <w:rPr>
          <w:w w:val="105"/>
        </w:rPr>
        <w:t xml:space="preserve">Flickers during navigation </w:t>
      </w:r>
      <w:r>
        <w:rPr>
          <w:spacing w:val="-4"/>
          <w:w w:val="105"/>
        </w:rPr>
        <w:t>SEO</w:t>
      </w:r>
      <w:r>
        <w:tab/>
      </w:r>
      <w:r>
        <w:rPr>
          <w:w w:val="105"/>
        </w:rPr>
        <w:t>Harder to optimize</w:t>
      </w:r>
      <w:r>
        <w:tab/>
      </w:r>
      <w:r>
        <w:rPr>
          <w:w w:val="105"/>
        </w:rPr>
        <w:t>Easier SEO support</w:t>
      </w:r>
    </w:p>
    <w:p w14:paraId="4A0A16AB">
      <w:pPr>
        <w:pStyle w:val="9"/>
        <w:numPr>
          <w:ilvl w:val="0"/>
          <w:numId w:val="2"/>
        </w:numPr>
        <w:tabs>
          <w:tab w:val="left" w:pos="783"/>
        </w:tabs>
        <w:spacing w:before="0" w:after="0" w:line="230" w:lineRule="exact"/>
        <w:ind w:left="783" w:right="0" w:hanging="303"/>
        <w:jc w:val="left"/>
        <w:rPr>
          <w:sz w:val="20"/>
        </w:rPr>
      </w:pPr>
      <w:r>
        <w:rPr>
          <w:sz w:val="20"/>
        </w:rPr>
        <w:t>Advantages</w:t>
      </w:r>
      <w:r>
        <w:rPr>
          <w:spacing w:val="15"/>
          <w:sz w:val="20"/>
        </w:rPr>
        <w:t xml:space="preserve"> </w:t>
      </w:r>
      <w:r>
        <w:rPr>
          <w:sz w:val="20"/>
        </w:rPr>
        <w:t>and</w:t>
      </w:r>
      <w:r>
        <w:rPr>
          <w:spacing w:val="17"/>
          <w:sz w:val="20"/>
        </w:rPr>
        <w:t xml:space="preserve"> </w:t>
      </w:r>
      <w:r>
        <w:rPr>
          <w:sz w:val="20"/>
        </w:rPr>
        <w:t>disadvantages</w:t>
      </w:r>
      <w:r>
        <w:rPr>
          <w:spacing w:val="13"/>
          <w:sz w:val="20"/>
        </w:rPr>
        <w:t xml:space="preserve"> </w:t>
      </w:r>
      <w:r>
        <w:rPr>
          <w:sz w:val="20"/>
        </w:rPr>
        <w:t>of</w:t>
      </w:r>
      <w:r>
        <w:rPr>
          <w:spacing w:val="15"/>
          <w:sz w:val="20"/>
        </w:rPr>
        <w:t xml:space="preserve"> </w:t>
      </w:r>
      <w:r>
        <w:rPr>
          <w:spacing w:val="-4"/>
          <w:sz w:val="20"/>
        </w:rPr>
        <w:t>SPA:</w:t>
      </w:r>
    </w:p>
    <w:p w14:paraId="6A22F2AC">
      <w:pPr>
        <w:pStyle w:val="3"/>
        <w:spacing w:before="10"/>
      </w:pPr>
      <w:r>
        <w:rPr>
          <w:spacing w:val="-2"/>
          <w:w w:val="105"/>
        </w:rPr>
        <w:t>Pros:</w:t>
      </w:r>
    </w:p>
    <w:p w14:paraId="67E05262">
      <w:pPr>
        <w:pStyle w:val="3"/>
        <w:spacing w:after="0"/>
        <w:sectPr>
          <w:footerReference r:id="rId5" w:type="default"/>
          <w:type w:val="continuous"/>
          <w:pgSz w:w="12240" w:h="15840"/>
          <w:pgMar w:top="720" w:right="0" w:bottom="220" w:left="1080" w:header="0" w:footer="30" w:gutter="0"/>
          <w:pgNumType w:start="1"/>
          <w:cols w:space="720" w:num="1"/>
        </w:sectPr>
      </w:pPr>
    </w:p>
    <w:p w14:paraId="0A3DCE4F">
      <w:pPr>
        <w:spacing w:before="8"/>
        <w:ind w:left="0" w:right="110" w:firstLine="0"/>
        <w:jc w:val="right"/>
        <w:rPr>
          <w:sz w:val="20"/>
        </w:rPr>
      </w:pPr>
      <w:r>
        <w:rPr>
          <w:spacing w:val="-10"/>
          <w:w w:val="105"/>
          <w:sz w:val="20"/>
        </w:rPr>
        <w:t>•</w:t>
      </w:r>
    </w:p>
    <w:p w14:paraId="5D560BCC">
      <w:pPr>
        <w:spacing w:before="8"/>
        <w:ind w:left="0" w:right="110" w:firstLine="0"/>
        <w:jc w:val="right"/>
        <w:rPr>
          <w:sz w:val="20"/>
        </w:rPr>
      </w:pPr>
      <w:r>
        <w:rPr>
          <w:spacing w:val="-10"/>
          <w:w w:val="105"/>
          <w:sz w:val="20"/>
        </w:rPr>
        <w:t>•</w:t>
      </w:r>
    </w:p>
    <w:p w14:paraId="27501F62">
      <w:pPr>
        <w:spacing w:before="10"/>
        <w:ind w:left="0" w:right="110" w:firstLine="0"/>
        <w:jc w:val="right"/>
        <w:rPr>
          <w:sz w:val="20"/>
        </w:rPr>
      </w:pPr>
      <w:r>
        <w:rPr>
          <w:spacing w:val="-10"/>
          <w:w w:val="105"/>
          <w:sz w:val="20"/>
        </w:rPr>
        <w:t>•</w:t>
      </w:r>
    </w:p>
    <w:p w14:paraId="1E9FAF83">
      <w:pPr>
        <w:pStyle w:val="3"/>
        <w:spacing w:before="8"/>
      </w:pPr>
      <w:r>
        <w:rPr>
          <w:spacing w:val="-2"/>
        </w:rPr>
        <w:t>Cons:</w:t>
      </w:r>
    </w:p>
    <w:p w14:paraId="1AD23BEE">
      <w:pPr>
        <w:spacing w:before="10"/>
        <w:ind w:left="0" w:right="110" w:firstLine="0"/>
        <w:jc w:val="right"/>
        <w:rPr>
          <w:sz w:val="20"/>
        </w:rPr>
      </w:pPr>
      <w:r>
        <w:rPr>
          <w:spacing w:val="-10"/>
          <w:w w:val="105"/>
          <w:sz w:val="20"/>
        </w:rPr>
        <w:t>•</w:t>
      </w:r>
    </w:p>
    <w:p w14:paraId="3D8119CB">
      <w:pPr>
        <w:spacing w:before="8"/>
        <w:ind w:left="0" w:right="110" w:firstLine="0"/>
        <w:jc w:val="right"/>
        <w:rPr>
          <w:sz w:val="20"/>
        </w:rPr>
      </w:pPr>
      <w:r>
        <w:rPr>
          <w:spacing w:val="-10"/>
          <w:w w:val="105"/>
          <w:sz w:val="20"/>
        </w:rPr>
        <w:t>•</w:t>
      </w:r>
    </w:p>
    <w:p w14:paraId="4F3F0899">
      <w:pPr>
        <w:spacing w:before="8"/>
        <w:ind w:left="0" w:right="110" w:firstLine="0"/>
        <w:jc w:val="right"/>
        <w:rPr>
          <w:sz w:val="20"/>
        </w:rPr>
      </w:pPr>
      <w:r>
        <w:rPr>
          <w:spacing w:val="-10"/>
          <w:w w:val="105"/>
          <w:sz w:val="20"/>
        </w:rPr>
        <w:t>•</w:t>
      </w:r>
    </w:p>
    <w:p w14:paraId="4D06563C">
      <w:pPr>
        <w:pStyle w:val="6"/>
        <w:spacing w:before="8" w:line="249" w:lineRule="auto"/>
        <w:ind w:right="7820"/>
      </w:pPr>
      <w:r>
        <w:br w:type="column"/>
      </w:r>
      <w:r>
        <w:rPr>
          <w:w w:val="105"/>
        </w:rPr>
        <w:t xml:space="preserve">Fast and smooth UX Less bandwidth usage </w:t>
      </w:r>
      <w:r>
        <w:rPr>
          <w:spacing w:val="-2"/>
          <w:w w:val="105"/>
        </w:rPr>
        <w:t>Reusable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frontend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code</w:t>
      </w:r>
    </w:p>
    <w:p w14:paraId="0D4B4101">
      <w:pPr>
        <w:pStyle w:val="6"/>
        <w:spacing w:before="7"/>
      </w:pPr>
    </w:p>
    <w:p w14:paraId="5CAE63F4">
      <w:pPr>
        <w:pStyle w:val="6"/>
        <w:spacing w:line="247" w:lineRule="auto"/>
        <w:ind w:right="7920"/>
      </w:pPr>
      <w:r>
        <w:rPr>
          <w:w w:val="105"/>
        </w:rPr>
        <w:t>Poor SEO by default Longer</w:t>
      </w:r>
      <w:r>
        <w:rPr>
          <w:spacing w:val="-12"/>
          <w:w w:val="105"/>
        </w:rPr>
        <w:t xml:space="preserve"> </w:t>
      </w:r>
      <w:r>
        <w:rPr>
          <w:w w:val="105"/>
        </w:rPr>
        <w:t>initial</w:t>
      </w:r>
      <w:r>
        <w:rPr>
          <w:spacing w:val="-12"/>
          <w:w w:val="105"/>
        </w:rPr>
        <w:t xml:space="preserve"> </w:t>
      </w:r>
      <w:r>
        <w:rPr>
          <w:w w:val="105"/>
        </w:rPr>
        <w:t>load</w:t>
      </w:r>
      <w:r>
        <w:rPr>
          <w:spacing w:val="-12"/>
          <w:w w:val="105"/>
        </w:rPr>
        <w:t xml:space="preserve"> </w:t>
      </w:r>
      <w:r>
        <w:rPr>
          <w:w w:val="105"/>
        </w:rPr>
        <w:t>time</w:t>
      </w:r>
    </w:p>
    <w:p w14:paraId="0D86B62F">
      <w:pPr>
        <w:pStyle w:val="6"/>
        <w:spacing w:before="1"/>
      </w:pPr>
      <w:r>
        <w:t>Complex</w:t>
      </w:r>
      <w:r>
        <w:rPr>
          <w:spacing w:val="11"/>
        </w:rPr>
        <w:t xml:space="preserve"> </w:t>
      </w:r>
      <w:r>
        <w:t>state</w:t>
      </w:r>
      <w:r>
        <w:rPr>
          <w:spacing w:val="13"/>
        </w:rPr>
        <w:t xml:space="preserve"> </w:t>
      </w:r>
      <w:r>
        <w:rPr>
          <w:spacing w:val="-2"/>
        </w:rPr>
        <w:t>management</w:t>
      </w:r>
    </w:p>
    <w:p w14:paraId="57BFBC12">
      <w:pPr>
        <w:pStyle w:val="6"/>
        <w:spacing w:after="0"/>
        <w:sectPr>
          <w:type w:val="continuous"/>
          <w:pgSz w:w="12240" w:h="15840"/>
          <w:pgMar w:top="720" w:right="0" w:bottom="220" w:left="1080" w:header="0" w:footer="30" w:gutter="0"/>
          <w:cols w:equalWidth="0" w:num="2">
            <w:col w:w="1258" w:space="35"/>
            <w:col w:w="9867"/>
          </w:cols>
        </w:sectPr>
      </w:pPr>
    </w:p>
    <w:p w14:paraId="697F8BE9">
      <w:pPr>
        <w:pStyle w:val="9"/>
        <w:numPr>
          <w:ilvl w:val="0"/>
          <w:numId w:val="2"/>
        </w:numPr>
        <w:tabs>
          <w:tab w:val="left" w:pos="782"/>
          <w:tab w:val="left" w:pos="784"/>
        </w:tabs>
        <w:spacing w:before="10" w:after="0" w:line="247" w:lineRule="auto"/>
        <w:ind w:left="784" w:right="2084" w:hanging="305"/>
        <w:jc w:val="left"/>
        <w:rPr>
          <w:sz w:val="20"/>
        </w:rPr>
      </w:pPr>
      <w:r>
        <w:rPr>
          <w:w w:val="105"/>
          <w:sz w:val="20"/>
        </w:rPr>
        <w:t>React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open-source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JavaScript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library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developed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Facebook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build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dynamic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responsive UIs using components.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It efficiently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updates and renders components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using a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virtual DOM.</w:t>
      </w:r>
    </w:p>
    <w:p w14:paraId="0268F775">
      <w:pPr>
        <w:pStyle w:val="9"/>
        <w:numPr>
          <w:ilvl w:val="0"/>
          <w:numId w:val="2"/>
        </w:numPr>
        <w:tabs>
          <w:tab w:val="left" w:pos="782"/>
          <w:tab w:val="left" w:pos="784"/>
        </w:tabs>
        <w:spacing w:before="1" w:after="0" w:line="249" w:lineRule="auto"/>
        <w:ind w:left="784" w:right="2115" w:hanging="305"/>
        <w:jc w:val="left"/>
        <w:rPr>
          <w:sz w:val="20"/>
        </w:rPr>
      </w:pPr>
      <w:r>
        <w:rPr>
          <w:w w:val="105"/>
          <w:sz w:val="20"/>
        </w:rPr>
        <w:t>Virtual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DOM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lightweight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in-memory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representation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real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DOM.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React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updates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virtual DOM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first,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compares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it with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the previous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version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(diffing), and updates only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the changed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parts in the real DOM.</w:t>
      </w:r>
    </w:p>
    <w:p w14:paraId="7799A546">
      <w:pPr>
        <w:pStyle w:val="9"/>
        <w:numPr>
          <w:ilvl w:val="0"/>
          <w:numId w:val="2"/>
        </w:numPr>
        <w:tabs>
          <w:tab w:val="left" w:pos="783"/>
        </w:tabs>
        <w:spacing w:before="0" w:after="0" w:line="241" w:lineRule="exact"/>
        <w:ind w:left="783" w:right="0" w:hanging="303"/>
        <w:jc w:val="left"/>
        <w:rPr>
          <w:sz w:val="20"/>
        </w:rPr>
      </w:pPr>
      <w:r>
        <w:rPr>
          <w:spacing w:val="-2"/>
          <w:w w:val="105"/>
          <w:sz w:val="20"/>
        </w:rPr>
        <w:t>Features</w:t>
      </w:r>
      <w:r>
        <w:rPr>
          <w:spacing w:val="-3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of</w:t>
      </w:r>
      <w:r>
        <w:rPr>
          <w:spacing w:val="-3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React:</w:t>
      </w:r>
    </w:p>
    <w:p w14:paraId="45F63DED">
      <w:pPr>
        <w:pStyle w:val="9"/>
        <w:numPr>
          <w:ilvl w:val="1"/>
          <w:numId w:val="2"/>
        </w:numPr>
        <w:tabs>
          <w:tab w:val="left" w:pos="784"/>
        </w:tabs>
        <w:spacing w:before="10" w:after="0" w:line="240" w:lineRule="auto"/>
        <w:ind w:left="784" w:right="0" w:hanging="249"/>
        <w:jc w:val="left"/>
        <w:rPr>
          <w:sz w:val="20"/>
        </w:rPr>
      </w:pPr>
      <w:r>
        <w:rPr>
          <w:b/>
          <w:sz w:val="20"/>
        </w:rPr>
        <w:t>Component-Based</w:t>
      </w:r>
      <w:r>
        <w:rPr>
          <w:sz w:val="20"/>
        </w:rPr>
        <w:t>:</w:t>
      </w:r>
      <w:r>
        <w:rPr>
          <w:spacing w:val="10"/>
          <w:sz w:val="20"/>
        </w:rPr>
        <w:t xml:space="preserve"> </w:t>
      </w:r>
      <w:r>
        <w:rPr>
          <w:sz w:val="20"/>
        </w:rPr>
        <w:t>UI</w:t>
      </w:r>
      <w:r>
        <w:rPr>
          <w:spacing w:val="13"/>
          <w:sz w:val="20"/>
        </w:rPr>
        <w:t xml:space="preserve"> </w:t>
      </w:r>
      <w:r>
        <w:rPr>
          <w:sz w:val="20"/>
        </w:rPr>
        <w:t>is</w:t>
      </w:r>
      <w:r>
        <w:rPr>
          <w:spacing w:val="11"/>
          <w:sz w:val="20"/>
        </w:rPr>
        <w:t xml:space="preserve"> </w:t>
      </w:r>
      <w:r>
        <w:rPr>
          <w:sz w:val="20"/>
        </w:rPr>
        <w:t>built</w:t>
      </w:r>
      <w:r>
        <w:rPr>
          <w:spacing w:val="14"/>
          <w:sz w:val="20"/>
        </w:rPr>
        <w:t xml:space="preserve"> </w:t>
      </w:r>
      <w:r>
        <w:rPr>
          <w:sz w:val="20"/>
        </w:rPr>
        <w:t>using</w:t>
      </w:r>
      <w:r>
        <w:rPr>
          <w:spacing w:val="19"/>
          <w:sz w:val="20"/>
        </w:rPr>
        <w:t xml:space="preserve"> </w:t>
      </w:r>
      <w:r>
        <w:rPr>
          <w:sz w:val="20"/>
        </w:rPr>
        <w:t>reusable</w:t>
      </w:r>
      <w:r>
        <w:rPr>
          <w:spacing w:val="10"/>
          <w:sz w:val="20"/>
        </w:rPr>
        <w:t xml:space="preserve"> </w:t>
      </w:r>
      <w:r>
        <w:rPr>
          <w:spacing w:val="-2"/>
          <w:sz w:val="20"/>
        </w:rPr>
        <w:t>components</w:t>
      </w:r>
    </w:p>
    <w:p w14:paraId="318D07B8">
      <w:pPr>
        <w:pStyle w:val="9"/>
        <w:numPr>
          <w:ilvl w:val="1"/>
          <w:numId w:val="2"/>
        </w:numPr>
        <w:tabs>
          <w:tab w:val="left" w:pos="784"/>
        </w:tabs>
        <w:spacing w:before="8" w:after="0" w:line="240" w:lineRule="auto"/>
        <w:ind w:left="784" w:right="0" w:hanging="249"/>
        <w:jc w:val="left"/>
        <w:rPr>
          <w:sz w:val="20"/>
        </w:rPr>
      </w:pPr>
      <w:r>
        <w:rPr>
          <w:b/>
          <w:spacing w:val="-2"/>
          <w:w w:val="105"/>
          <w:sz w:val="20"/>
        </w:rPr>
        <w:t>JSX</w:t>
      </w:r>
      <w:r>
        <w:rPr>
          <w:spacing w:val="-2"/>
          <w:w w:val="105"/>
          <w:sz w:val="20"/>
        </w:rPr>
        <w:t>:</w:t>
      </w:r>
      <w:r>
        <w:rPr>
          <w:spacing w:val="-6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JavaScript</w:t>
      </w:r>
      <w:r>
        <w:rPr>
          <w:spacing w:val="-5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+</w:t>
      </w:r>
      <w:r>
        <w:rPr>
          <w:spacing w:val="-1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HTML</w:t>
      </w:r>
      <w:r>
        <w:rPr>
          <w:spacing w:val="-4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syntax</w:t>
      </w:r>
    </w:p>
    <w:p w14:paraId="0642FE37">
      <w:pPr>
        <w:pStyle w:val="9"/>
        <w:numPr>
          <w:ilvl w:val="1"/>
          <w:numId w:val="2"/>
        </w:numPr>
        <w:tabs>
          <w:tab w:val="left" w:pos="784"/>
        </w:tabs>
        <w:spacing w:before="8" w:after="0" w:line="240" w:lineRule="auto"/>
        <w:ind w:left="784" w:right="0" w:hanging="249"/>
        <w:jc w:val="left"/>
        <w:rPr>
          <w:sz w:val="20"/>
        </w:rPr>
      </w:pPr>
      <w:r>
        <w:rPr>
          <w:b/>
          <w:sz w:val="20"/>
        </w:rPr>
        <w:t>Virtual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DOM</w:t>
      </w:r>
      <w:r>
        <w:rPr>
          <w:sz w:val="20"/>
        </w:rPr>
        <w:t>:</w:t>
      </w:r>
      <w:r>
        <w:rPr>
          <w:spacing w:val="10"/>
          <w:sz w:val="20"/>
        </w:rPr>
        <w:t xml:space="preserve"> </w:t>
      </w:r>
      <w:r>
        <w:rPr>
          <w:sz w:val="20"/>
        </w:rPr>
        <w:t>Faster</w:t>
      </w:r>
      <w:r>
        <w:rPr>
          <w:spacing w:val="8"/>
          <w:sz w:val="20"/>
        </w:rPr>
        <w:t xml:space="preserve"> </w:t>
      </w:r>
      <w:r>
        <w:rPr>
          <w:sz w:val="20"/>
        </w:rPr>
        <w:t>UI</w:t>
      </w:r>
      <w:r>
        <w:rPr>
          <w:spacing w:val="13"/>
          <w:sz w:val="20"/>
        </w:rPr>
        <w:t xml:space="preserve"> </w:t>
      </w:r>
      <w:r>
        <w:rPr>
          <w:spacing w:val="-2"/>
          <w:sz w:val="20"/>
        </w:rPr>
        <w:t>rendering</w:t>
      </w:r>
    </w:p>
    <w:p w14:paraId="69B34126">
      <w:pPr>
        <w:pStyle w:val="3"/>
        <w:numPr>
          <w:ilvl w:val="1"/>
          <w:numId w:val="2"/>
        </w:numPr>
        <w:tabs>
          <w:tab w:val="left" w:pos="784"/>
        </w:tabs>
        <w:spacing w:before="10" w:after="0" w:line="240" w:lineRule="auto"/>
        <w:ind w:left="784" w:right="0" w:hanging="249"/>
        <w:jc w:val="left"/>
      </w:pPr>
      <w:r>
        <w:t>Unidirectional</w:t>
      </w:r>
      <w:r>
        <w:rPr>
          <w:spacing w:val="17"/>
        </w:rPr>
        <w:t xml:space="preserve"> </w:t>
      </w:r>
      <w:r>
        <w:t>Data</w:t>
      </w:r>
      <w:r>
        <w:rPr>
          <w:spacing w:val="17"/>
        </w:rPr>
        <w:t xml:space="preserve"> </w:t>
      </w:r>
      <w:r>
        <w:rPr>
          <w:spacing w:val="-4"/>
        </w:rPr>
        <w:t>Flow</w:t>
      </w:r>
    </w:p>
    <w:p w14:paraId="3742B882">
      <w:pPr>
        <w:pStyle w:val="9"/>
        <w:numPr>
          <w:ilvl w:val="1"/>
          <w:numId w:val="2"/>
        </w:numPr>
        <w:tabs>
          <w:tab w:val="left" w:pos="784"/>
        </w:tabs>
        <w:spacing w:before="8" w:after="0" w:line="240" w:lineRule="auto"/>
        <w:ind w:left="784" w:right="0" w:hanging="249"/>
        <w:jc w:val="left"/>
        <w:rPr>
          <w:sz w:val="20"/>
        </w:rPr>
      </w:pPr>
      <w:r>
        <w:rPr>
          <w:b/>
          <w:sz w:val="20"/>
        </w:rPr>
        <w:t>Hooks</w:t>
      </w:r>
      <w:r>
        <w:rPr>
          <w:sz w:val="20"/>
        </w:rPr>
        <w:t>:</w:t>
      </w:r>
      <w:r>
        <w:rPr>
          <w:spacing w:val="13"/>
          <w:sz w:val="20"/>
        </w:rPr>
        <w:t xml:space="preserve"> </w:t>
      </w:r>
      <w:r>
        <w:rPr>
          <w:sz w:val="20"/>
        </w:rPr>
        <w:t>Functional</w:t>
      </w:r>
      <w:r>
        <w:rPr>
          <w:spacing w:val="14"/>
          <w:sz w:val="20"/>
        </w:rPr>
        <w:t xml:space="preserve"> </w:t>
      </w:r>
      <w:r>
        <w:rPr>
          <w:sz w:val="20"/>
        </w:rPr>
        <w:t>component</w:t>
      </w:r>
      <w:r>
        <w:rPr>
          <w:spacing w:val="13"/>
          <w:sz w:val="20"/>
        </w:rPr>
        <w:t xml:space="preserve"> </w:t>
      </w:r>
      <w:r>
        <w:rPr>
          <w:sz w:val="20"/>
        </w:rPr>
        <w:t>state</w:t>
      </w:r>
      <w:r>
        <w:rPr>
          <w:spacing w:val="11"/>
          <w:sz w:val="20"/>
        </w:rPr>
        <w:t xml:space="preserve"> </w:t>
      </w:r>
      <w:r>
        <w:rPr>
          <w:sz w:val="20"/>
        </w:rPr>
        <w:t>and</w:t>
      </w:r>
      <w:r>
        <w:rPr>
          <w:spacing w:val="18"/>
          <w:sz w:val="20"/>
        </w:rPr>
        <w:t xml:space="preserve"> </w:t>
      </w:r>
      <w:r>
        <w:rPr>
          <w:spacing w:val="-2"/>
          <w:sz w:val="20"/>
        </w:rPr>
        <w:t>lifecycle</w:t>
      </w:r>
    </w:p>
    <w:p w14:paraId="50403553">
      <w:pPr>
        <w:pStyle w:val="9"/>
        <w:numPr>
          <w:ilvl w:val="1"/>
          <w:numId w:val="2"/>
        </w:numPr>
        <w:tabs>
          <w:tab w:val="left" w:pos="784"/>
        </w:tabs>
        <w:spacing w:before="8" w:after="0" w:line="240" w:lineRule="auto"/>
        <w:ind w:left="784" w:right="0" w:hanging="249"/>
        <w:jc w:val="left"/>
        <w:rPr>
          <w:sz w:val="20"/>
        </w:rPr>
      </w:pPr>
      <w:r>
        <w:rPr>
          <w:b/>
          <w:sz w:val="20"/>
        </w:rPr>
        <w:t>React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Router</w:t>
      </w:r>
      <w:r>
        <w:rPr>
          <w:sz w:val="20"/>
        </w:rPr>
        <w:t>:</w:t>
      </w:r>
      <w:r>
        <w:rPr>
          <w:spacing w:val="9"/>
          <w:sz w:val="20"/>
        </w:rPr>
        <w:t xml:space="preserve"> </w:t>
      </w:r>
      <w:r>
        <w:rPr>
          <w:sz w:val="20"/>
        </w:rPr>
        <w:t>For</w:t>
      </w:r>
      <w:r>
        <w:rPr>
          <w:spacing w:val="9"/>
          <w:sz w:val="20"/>
        </w:rPr>
        <w:t xml:space="preserve"> </w:t>
      </w:r>
      <w:r>
        <w:rPr>
          <w:sz w:val="20"/>
        </w:rPr>
        <w:t>SPA</w:t>
      </w:r>
      <w:r>
        <w:rPr>
          <w:spacing w:val="9"/>
          <w:sz w:val="20"/>
        </w:rPr>
        <w:t xml:space="preserve"> </w:t>
      </w:r>
      <w:r>
        <w:rPr>
          <w:spacing w:val="-2"/>
          <w:sz w:val="20"/>
        </w:rPr>
        <w:t>navigation</w:t>
      </w:r>
    </w:p>
    <w:p w14:paraId="244B9561">
      <w:pPr>
        <w:pStyle w:val="6"/>
        <w:spacing w:before="9"/>
      </w:pPr>
    </w:p>
    <w:p w14:paraId="21A5CD8A">
      <w:pPr>
        <w:pStyle w:val="6"/>
        <w:spacing w:line="242" w:lineRule="auto"/>
        <w:ind w:left="784" w:right="2060"/>
        <w:rPr>
          <w:rFonts w:ascii="Arial MT" w:hAnsi="Arial MT"/>
        </w:rPr>
      </w:pPr>
      <w:r>
        <w:rPr>
          <w:rFonts w:ascii="Arial MT" w:hAnsi="Arial MT"/>
          <w:w w:val="105"/>
        </w:rPr>
        <w:t>Creating</w:t>
      </w:r>
      <w:r>
        <w:rPr>
          <w:rFonts w:ascii="Arial MT" w:hAnsi="Arial MT"/>
          <w:spacing w:val="-15"/>
          <w:w w:val="105"/>
        </w:rPr>
        <w:t xml:space="preserve"> </w:t>
      </w:r>
      <w:r>
        <w:rPr>
          <w:rFonts w:ascii="Arial MT" w:hAnsi="Arial MT"/>
          <w:w w:val="105"/>
        </w:rPr>
        <w:t>a</w:t>
      </w:r>
      <w:r>
        <w:rPr>
          <w:rFonts w:ascii="Arial MT" w:hAnsi="Arial MT"/>
          <w:spacing w:val="-13"/>
          <w:w w:val="105"/>
        </w:rPr>
        <w:t xml:space="preserve"> </w:t>
      </w:r>
      <w:r>
        <w:rPr>
          <w:rFonts w:ascii="Arial MT" w:hAnsi="Arial MT"/>
          <w:w w:val="105"/>
        </w:rPr>
        <w:t>new</w:t>
      </w:r>
      <w:r>
        <w:rPr>
          <w:rFonts w:ascii="Arial MT" w:hAnsi="Arial MT"/>
          <w:spacing w:val="-13"/>
          <w:w w:val="105"/>
        </w:rPr>
        <w:t xml:space="preserve"> </w:t>
      </w:r>
      <w:r>
        <w:rPr>
          <w:rFonts w:ascii="Arial MT" w:hAnsi="Arial MT"/>
          <w:w w:val="105"/>
        </w:rPr>
        <w:t>React</w:t>
      </w:r>
      <w:r>
        <w:rPr>
          <w:rFonts w:ascii="Arial MT" w:hAnsi="Arial MT"/>
          <w:spacing w:val="-11"/>
          <w:w w:val="105"/>
        </w:rPr>
        <w:t xml:space="preserve"> </w:t>
      </w:r>
      <w:r>
        <w:rPr>
          <w:rFonts w:ascii="Arial MT" w:hAnsi="Arial MT"/>
          <w:w w:val="105"/>
        </w:rPr>
        <w:t>Application</w:t>
      </w:r>
      <w:r>
        <w:rPr>
          <w:rFonts w:ascii="Arial MT" w:hAnsi="Arial MT"/>
          <w:spacing w:val="-12"/>
          <w:w w:val="105"/>
        </w:rPr>
        <w:t xml:space="preserve"> </w:t>
      </w:r>
      <w:r>
        <w:rPr>
          <w:rFonts w:ascii="Arial MT" w:hAnsi="Arial MT"/>
          <w:w w:val="105"/>
        </w:rPr>
        <w:t>with</w:t>
      </w:r>
      <w:r>
        <w:rPr>
          <w:rFonts w:ascii="Arial MT" w:hAnsi="Arial MT"/>
          <w:spacing w:val="-12"/>
          <w:w w:val="105"/>
        </w:rPr>
        <w:t xml:space="preserve"> </w:t>
      </w:r>
      <w:r>
        <w:rPr>
          <w:rFonts w:ascii="Arial MT" w:hAnsi="Arial MT"/>
          <w:w w:val="105"/>
        </w:rPr>
        <w:t>the</w:t>
      </w:r>
      <w:r>
        <w:rPr>
          <w:rFonts w:ascii="Arial MT" w:hAnsi="Arial MT"/>
          <w:spacing w:val="-14"/>
          <w:w w:val="105"/>
        </w:rPr>
        <w:t xml:space="preserve"> </w:t>
      </w:r>
      <w:r>
        <w:rPr>
          <w:rFonts w:ascii="Arial MT" w:hAnsi="Arial MT"/>
          <w:w w:val="105"/>
        </w:rPr>
        <w:t>name</w:t>
      </w:r>
      <w:r>
        <w:rPr>
          <w:rFonts w:ascii="Arial MT" w:hAnsi="Arial MT"/>
          <w:spacing w:val="-14"/>
          <w:w w:val="105"/>
        </w:rPr>
        <w:t xml:space="preserve"> </w:t>
      </w:r>
      <w:r>
        <w:rPr>
          <w:rFonts w:ascii="Arial MT" w:hAnsi="Arial MT"/>
          <w:w w:val="105"/>
        </w:rPr>
        <w:t>“myfirstreact1”.</w:t>
      </w:r>
      <w:r>
        <w:rPr>
          <w:rFonts w:ascii="Arial MT" w:hAnsi="Arial MT"/>
          <w:spacing w:val="-15"/>
          <w:w w:val="105"/>
        </w:rPr>
        <w:t xml:space="preserve"> </w:t>
      </w:r>
      <w:r>
        <w:rPr>
          <w:rFonts w:ascii="Arial MT" w:hAnsi="Arial MT"/>
          <w:w w:val="105"/>
        </w:rPr>
        <w:t>Running</w:t>
      </w:r>
      <w:r>
        <w:rPr>
          <w:rFonts w:ascii="Arial MT" w:hAnsi="Arial MT"/>
          <w:spacing w:val="-9"/>
          <w:w w:val="105"/>
        </w:rPr>
        <w:t xml:space="preserve"> </w:t>
      </w:r>
      <w:r>
        <w:rPr>
          <w:rFonts w:ascii="Arial MT" w:hAnsi="Arial MT"/>
          <w:w w:val="105"/>
        </w:rPr>
        <w:t>the</w:t>
      </w:r>
      <w:r>
        <w:rPr>
          <w:rFonts w:ascii="Arial MT" w:hAnsi="Arial MT"/>
          <w:spacing w:val="-14"/>
          <w:w w:val="105"/>
        </w:rPr>
        <w:t xml:space="preserve"> </w:t>
      </w:r>
      <w:r>
        <w:rPr>
          <w:rFonts w:ascii="Arial MT" w:hAnsi="Arial MT"/>
          <w:w w:val="105"/>
        </w:rPr>
        <w:t>application</w:t>
      </w:r>
      <w:r>
        <w:rPr>
          <w:rFonts w:ascii="Arial MT" w:hAnsi="Arial MT"/>
          <w:spacing w:val="-12"/>
          <w:w w:val="105"/>
        </w:rPr>
        <w:t xml:space="preserve"> </w:t>
      </w:r>
      <w:r>
        <w:rPr>
          <w:rFonts w:ascii="Arial MT" w:hAnsi="Arial MT"/>
          <w:w w:val="105"/>
        </w:rPr>
        <w:t>to print “Welcome</w:t>
      </w:r>
      <w:r>
        <w:rPr>
          <w:rFonts w:ascii="Arial MT" w:hAnsi="Arial MT"/>
          <w:spacing w:val="-5"/>
          <w:w w:val="105"/>
        </w:rPr>
        <w:t xml:space="preserve"> </w:t>
      </w:r>
      <w:r>
        <w:rPr>
          <w:rFonts w:ascii="Arial MT" w:hAnsi="Arial MT"/>
          <w:w w:val="105"/>
        </w:rPr>
        <w:t>to the first session of React”</w:t>
      </w:r>
      <w:r>
        <w:rPr>
          <w:rFonts w:ascii="Arial MT" w:hAnsi="Arial MT"/>
          <w:spacing w:val="-1"/>
          <w:w w:val="105"/>
        </w:rPr>
        <w:t xml:space="preserve"> </w:t>
      </w:r>
      <w:r>
        <w:rPr>
          <w:rFonts w:ascii="Arial MT" w:hAnsi="Arial MT"/>
          <w:w w:val="105"/>
        </w:rPr>
        <w:t>as the heading of that page.</w:t>
      </w:r>
    </w:p>
    <w:p w14:paraId="1BA6A785">
      <w:pPr>
        <w:pStyle w:val="6"/>
        <w:spacing w:after="0" w:line="242" w:lineRule="auto"/>
        <w:rPr>
          <w:rFonts w:ascii="Arial MT" w:hAnsi="Arial MT"/>
        </w:rPr>
        <w:sectPr>
          <w:type w:val="continuous"/>
          <w:pgSz w:w="12240" w:h="15840"/>
          <w:pgMar w:top="720" w:right="0" w:bottom="220" w:left="1080" w:header="0" w:footer="30" w:gutter="0"/>
          <w:cols w:space="720" w:num="1"/>
        </w:sectPr>
      </w:pPr>
    </w:p>
    <w:p w14:paraId="77B2382A">
      <w:pPr>
        <w:pStyle w:val="6"/>
        <w:ind w:left="784"/>
        <w:rPr>
          <w:rFonts w:ascii="Arial MT"/>
        </w:rPr>
      </w:pPr>
      <w:r>
        <w:rPr>
          <w:rFonts w:ascii="Arial MT"/>
        </w:rPr>
        <w:drawing>
          <wp:inline distT="0" distB="0" distL="0" distR="0">
            <wp:extent cx="4942840" cy="2357755"/>
            <wp:effectExtent l="0" t="0" r="0" b="0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2936" cy="235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821F">
      <w:pPr>
        <w:pStyle w:val="6"/>
        <w:spacing w:before="7"/>
        <w:rPr>
          <w:rFonts w:ascii="Arial MT"/>
          <w:sz w:val="18"/>
        </w:rPr>
      </w:pPr>
      <w:r>
        <w:rPr>
          <w:rFonts w:ascii="Arial MT"/>
          <w:sz w:val="18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1183640</wp:posOffset>
            </wp:positionH>
            <wp:positionV relativeFrom="paragraph">
              <wp:posOffset>151130</wp:posOffset>
            </wp:positionV>
            <wp:extent cx="3894455" cy="2646045"/>
            <wp:effectExtent l="0" t="0" r="0" b="0"/>
            <wp:wrapTopAndBottom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4542" cy="264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AE7099">
      <w:pPr>
        <w:pStyle w:val="6"/>
        <w:ind w:left="784"/>
      </w:pPr>
      <w:r>
        <w:rPr>
          <w:spacing w:val="-2"/>
          <w:w w:val="105"/>
        </w:rPr>
        <w:t>App.js</w:t>
      </w:r>
    </w:p>
    <w:p w14:paraId="27676CEE">
      <w:pPr>
        <w:pStyle w:val="6"/>
        <w:spacing w:before="3"/>
        <w:rPr>
          <w:sz w:val="18"/>
        </w:rPr>
      </w:pPr>
      <w:r>
        <w:rPr>
          <w:sz w:val="18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1183640</wp:posOffset>
            </wp:positionH>
            <wp:positionV relativeFrom="paragraph">
              <wp:posOffset>156210</wp:posOffset>
            </wp:positionV>
            <wp:extent cx="4229735" cy="2364105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0039" cy="236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44BF2">
      <w:pPr>
        <w:spacing w:before="0"/>
        <w:ind w:left="784" w:right="0" w:firstLine="0"/>
        <w:jc w:val="left"/>
        <w:rPr>
          <w:sz w:val="20"/>
        </w:rPr>
      </w:pPr>
      <w:r>
        <w:rPr>
          <w:spacing w:val="-2"/>
          <w:w w:val="105"/>
          <w:sz w:val="20"/>
        </w:rPr>
        <w:t>OUTPUT:</w:t>
      </w:r>
    </w:p>
    <w:p w14:paraId="2BBFFF83">
      <w:pPr>
        <w:spacing w:after="0"/>
        <w:jc w:val="left"/>
        <w:rPr>
          <w:sz w:val="20"/>
        </w:rPr>
        <w:sectPr>
          <w:pgSz w:w="12240" w:h="15840"/>
          <w:pgMar w:top="720" w:right="0" w:bottom="220" w:left="1080" w:header="0" w:footer="30" w:gutter="0"/>
          <w:cols w:space="720" w:num="1"/>
        </w:sectPr>
      </w:pPr>
    </w:p>
    <w:p w14:paraId="7EAAC0E1">
      <w:pPr>
        <w:pStyle w:val="6"/>
        <w:ind w:left="784"/>
      </w:pPr>
      <w:r>
        <w:drawing>
          <wp:inline distT="0" distB="0" distL="0" distR="0">
            <wp:extent cx="5498465" cy="869950"/>
            <wp:effectExtent l="0" t="0" r="0" b="0"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872" cy="87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D5E3">
      <w:pPr>
        <w:pStyle w:val="6"/>
        <w:rPr>
          <w:sz w:val="22"/>
        </w:rPr>
      </w:pPr>
    </w:p>
    <w:p w14:paraId="18BD513D">
      <w:pPr>
        <w:pStyle w:val="6"/>
        <w:rPr>
          <w:sz w:val="22"/>
        </w:rPr>
      </w:pPr>
    </w:p>
    <w:p w14:paraId="2DC48906">
      <w:pPr>
        <w:pStyle w:val="6"/>
        <w:spacing w:before="105"/>
        <w:rPr>
          <w:sz w:val="22"/>
        </w:rPr>
      </w:pPr>
    </w:p>
    <w:p w14:paraId="64CE2902">
      <w:pPr>
        <w:pStyle w:val="2"/>
        <w:ind w:left="791"/>
      </w:pPr>
      <w:r>
        <w:t>MODULE</w:t>
      </w:r>
      <w:r>
        <w:rPr>
          <w:spacing w:val="12"/>
        </w:rPr>
        <w:t xml:space="preserve"> </w:t>
      </w:r>
      <w:r>
        <w:rPr>
          <w:spacing w:val="-5"/>
        </w:rPr>
        <w:t>2:</w:t>
      </w:r>
    </w:p>
    <w:p w14:paraId="4029C033">
      <w:pPr>
        <w:pStyle w:val="6"/>
        <w:spacing w:before="17"/>
        <w:rPr>
          <w:b/>
        </w:rPr>
      </w:pPr>
    </w:p>
    <w:p w14:paraId="74D0179D">
      <w:pPr>
        <w:pStyle w:val="6"/>
        <w:ind w:left="480"/>
      </w:pPr>
      <w:r>
        <w:rPr>
          <w:w w:val="105"/>
        </w:rPr>
        <w:t>1.</w:t>
      </w:r>
      <w:r>
        <w:rPr>
          <w:spacing w:val="75"/>
          <w:w w:val="105"/>
        </w:rPr>
        <w:t xml:space="preserve"> </w:t>
      </w:r>
      <w:r>
        <w:rPr>
          <w:w w:val="105"/>
        </w:rPr>
        <w:t>Explaining</w:t>
      </w:r>
      <w:r>
        <w:rPr>
          <w:spacing w:val="-9"/>
          <w:w w:val="105"/>
        </w:rPr>
        <w:t xml:space="preserve"> </w:t>
      </w:r>
      <w:r>
        <w:rPr>
          <w:w w:val="105"/>
        </w:rPr>
        <w:t>React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components</w:t>
      </w:r>
    </w:p>
    <w:p w14:paraId="32C955A4">
      <w:pPr>
        <w:pStyle w:val="6"/>
        <w:spacing w:before="8" w:line="249" w:lineRule="auto"/>
        <w:ind w:left="784" w:right="2060"/>
      </w:pPr>
      <w:r>
        <w:rPr>
          <w:w w:val="105"/>
        </w:rPr>
        <w:t>React</w:t>
      </w:r>
      <w:r>
        <w:rPr>
          <w:spacing w:val="-12"/>
          <w:w w:val="105"/>
        </w:rPr>
        <w:t xml:space="preserve"> </w:t>
      </w:r>
      <w:r>
        <w:rPr>
          <w:w w:val="105"/>
        </w:rPr>
        <w:t>components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reusable</w:t>
      </w:r>
      <w:r>
        <w:rPr>
          <w:spacing w:val="-12"/>
          <w:w w:val="105"/>
        </w:rPr>
        <w:t xml:space="preserve"> </w:t>
      </w:r>
      <w:r>
        <w:rPr>
          <w:w w:val="105"/>
        </w:rPr>
        <w:t>building</w:t>
      </w:r>
      <w:r>
        <w:rPr>
          <w:spacing w:val="-8"/>
          <w:w w:val="105"/>
        </w:rPr>
        <w:t xml:space="preserve"> </w:t>
      </w:r>
      <w:r>
        <w:rPr>
          <w:w w:val="105"/>
        </w:rPr>
        <w:t>blocks</w:t>
      </w:r>
      <w:r>
        <w:rPr>
          <w:spacing w:val="-10"/>
          <w:w w:val="105"/>
        </w:rPr>
        <w:t xml:space="preserve"> </w:t>
      </w:r>
      <w:r>
        <w:rPr>
          <w:w w:val="105"/>
        </w:rPr>
        <w:t>used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define</w:t>
      </w:r>
      <w:r>
        <w:rPr>
          <w:spacing w:val="-10"/>
          <w:w w:val="105"/>
        </w:rPr>
        <w:t xml:space="preserve"> </w:t>
      </w:r>
      <w:r>
        <w:rPr>
          <w:w w:val="105"/>
        </w:rPr>
        <w:t>UI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React.</w:t>
      </w:r>
      <w:r>
        <w:rPr>
          <w:spacing w:val="-10"/>
          <w:w w:val="105"/>
        </w:rPr>
        <w:t xml:space="preserve"> </w:t>
      </w:r>
      <w:r>
        <w:rPr>
          <w:w w:val="105"/>
        </w:rPr>
        <w:t>They</w:t>
      </w:r>
      <w:r>
        <w:rPr>
          <w:spacing w:val="-11"/>
          <w:w w:val="105"/>
        </w:rPr>
        <w:t xml:space="preserve"> </w:t>
      </w:r>
      <w:r>
        <w:rPr>
          <w:w w:val="105"/>
        </w:rPr>
        <w:t>return</w:t>
      </w:r>
      <w:r>
        <w:rPr>
          <w:spacing w:val="-10"/>
          <w:w w:val="105"/>
        </w:rPr>
        <w:t xml:space="preserve"> </w:t>
      </w:r>
      <w:r>
        <w:rPr>
          <w:w w:val="105"/>
        </w:rPr>
        <w:t>JSX</w:t>
      </w:r>
      <w:r>
        <w:rPr>
          <w:spacing w:val="-10"/>
          <w:w w:val="105"/>
        </w:rPr>
        <w:t xml:space="preserve"> </w:t>
      </w:r>
      <w:r>
        <w:rPr>
          <w:w w:val="105"/>
        </w:rPr>
        <w:t>that describes how the UI should appear.</w:t>
      </w:r>
    </w:p>
    <w:p w14:paraId="532D3F3E">
      <w:pPr>
        <w:pStyle w:val="6"/>
        <w:spacing w:before="88"/>
      </w:pPr>
    </w:p>
    <w:p w14:paraId="47D0335D">
      <w:pPr>
        <w:pStyle w:val="3"/>
      </w:pPr>
      <w:r>
        <w:rPr>
          <w:w w:val="105"/>
        </w:rPr>
        <w:t>React</w:t>
      </w:r>
      <w:r>
        <w:rPr>
          <w:spacing w:val="-12"/>
          <w:w w:val="105"/>
        </w:rPr>
        <w:t xml:space="preserve"> </w:t>
      </w:r>
      <w:r>
        <w:rPr>
          <w:w w:val="105"/>
        </w:rPr>
        <w:t>Component</w:t>
      </w:r>
      <w:r>
        <w:rPr>
          <w:spacing w:val="36"/>
          <w:w w:val="105"/>
        </w:rPr>
        <w:t xml:space="preserve"> </w:t>
      </w:r>
      <w:r>
        <w:rPr>
          <w:w w:val="105"/>
        </w:rPr>
        <w:t>JavaScript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Function</w:t>
      </w:r>
    </w:p>
    <w:p w14:paraId="40768D9F">
      <w:pPr>
        <w:pStyle w:val="6"/>
        <w:spacing w:before="169" w:line="405" w:lineRule="auto"/>
        <w:ind w:left="784" w:right="6198"/>
      </w:pPr>
      <w:r>
        <w:rPr>
          <w:w w:val="105"/>
        </w:rPr>
        <w:t>Returns</w:t>
      </w:r>
      <w:r>
        <w:rPr>
          <w:spacing w:val="-11"/>
          <w:w w:val="105"/>
        </w:rPr>
        <w:t xml:space="preserve"> </w:t>
      </w:r>
      <w:r>
        <w:rPr>
          <w:w w:val="105"/>
        </w:rPr>
        <w:t>JSX</w:t>
      </w:r>
      <w:r>
        <w:rPr>
          <w:spacing w:val="-9"/>
          <w:w w:val="105"/>
        </w:rPr>
        <w:t xml:space="preserve"> </w:t>
      </w:r>
      <w:r>
        <w:rPr>
          <w:w w:val="105"/>
        </w:rPr>
        <w:t>(UI)</w:t>
      </w:r>
      <w:r>
        <w:rPr>
          <w:spacing w:val="49"/>
          <w:w w:val="105"/>
        </w:rPr>
        <w:t xml:space="preserve"> </w:t>
      </w:r>
      <w:r>
        <w:rPr>
          <w:w w:val="105"/>
        </w:rPr>
        <w:t>May</w:t>
      </w:r>
      <w:r>
        <w:rPr>
          <w:spacing w:val="-12"/>
          <w:w w:val="105"/>
        </w:rPr>
        <w:t xml:space="preserve"> </w:t>
      </w:r>
      <w:r>
        <w:rPr>
          <w:w w:val="105"/>
        </w:rPr>
        <w:t>return</w:t>
      </w:r>
      <w:r>
        <w:rPr>
          <w:spacing w:val="-8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value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nothing Used to render UI</w:t>
      </w:r>
      <w:r>
        <w:rPr>
          <w:spacing w:val="80"/>
          <w:w w:val="105"/>
        </w:rPr>
        <w:t xml:space="preserve"> </w:t>
      </w:r>
      <w:r>
        <w:rPr>
          <w:w w:val="105"/>
        </w:rPr>
        <w:t>Used for general logic Lifecycle methods (class)</w:t>
      </w:r>
      <w:r>
        <w:rPr>
          <w:spacing w:val="80"/>
          <w:w w:val="105"/>
        </w:rPr>
        <w:t xml:space="preserve"> </w:t>
      </w:r>
      <w:r>
        <w:rPr>
          <w:w w:val="105"/>
        </w:rPr>
        <w:t>No lifecycle methods React-specific behavior</w:t>
      </w:r>
      <w:r>
        <w:rPr>
          <w:spacing w:val="80"/>
          <w:w w:val="105"/>
        </w:rPr>
        <w:t xml:space="preserve"> </w:t>
      </w:r>
      <w:r>
        <w:rPr>
          <w:w w:val="105"/>
        </w:rPr>
        <w:t>Purely logic-based</w:t>
      </w:r>
    </w:p>
    <w:p w14:paraId="2EDA7BAE">
      <w:pPr>
        <w:pStyle w:val="9"/>
        <w:numPr>
          <w:ilvl w:val="0"/>
          <w:numId w:val="3"/>
        </w:numPr>
        <w:tabs>
          <w:tab w:val="left" w:pos="783"/>
        </w:tabs>
        <w:spacing w:before="0" w:after="0" w:line="168" w:lineRule="exact"/>
        <w:ind w:left="783" w:right="0" w:hanging="303"/>
        <w:jc w:val="left"/>
        <w:rPr>
          <w:sz w:val="20"/>
        </w:rPr>
      </w:pPr>
      <w:r>
        <w:rPr>
          <w:w w:val="105"/>
          <w:sz w:val="20"/>
        </w:rPr>
        <w:t>Types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8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components:</w:t>
      </w:r>
    </w:p>
    <w:p w14:paraId="6D7F1FA9">
      <w:pPr>
        <w:pStyle w:val="6"/>
        <w:spacing w:before="8" w:line="247" w:lineRule="auto"/>
        <w:ind w:left="784" w:right="8210"/>
      </w:pPr>
      <w:r>
        <w:rPr>
          <w:w w:val="105"/>
        </w:rPr>
        <w:t xml:space="preserve">Class component </w:t>
      </w:r>
      <w:r>
        <w:rPr>
          <w:spacing w:val="-2"/>
          <w:w w:val="105"/>
        </w:rPr>
        <w:t>Function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component</w:t>
      </w:r>
    </w:p>
    <w:p w14:paraId="2E23288D">
      <w:pPr>
        <w:pStyle w:val="6"/>
        <w:spacing w:before="11"/>
      </w:pPr>
    </w:p>
    <w:p w14:paraId="702B7257">
      <w:pPr>
        <w:pStyle w:val="9"/>
        <w:numPr>
          <w:ilvl w:val="0"/>
          <w:numId w:val="3"/>
        </w:numPr>
        <w:tabs>
          <w:tab w:val="left" w:pos="782"/>
          <w:tab w:val="left" w:pos="784"/>
        </w:tabs>
        <w:spacing w:before="0" w:after="0" w:line="247" w:lineRule="auto"/>
        <w:ind w:left="784" w:right="2556" w:hanging="305"/>
        <w:jc w:val="left"/>
        <w:rPr>
          <w:sz w:val="20"/>
        </w:rPr>
      </w:pPr>
      <w:r>
        <w:rPr>
          <w:w w:val="105"/>
          <w:sz w:val="20"/>
        </w:rPr>
        <w:t>A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class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component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React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component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defined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using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ES6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class.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state,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lifecycle methods, and must include a render() method.</w:t>
      </w:r>
    </w:p>
    <w:p w14:paraId="66209DFA">
      <w:pPr>
        <w:pStyle w:val="9"/>
        <w:numPr>
          <w:ilvl w:val="0"/>
          <w:numId w:val="3"/>
        </w:numPr>
        <w:tabs>
          <w:tab w:val="left" w:pos="782"/>
          <w:tab w:val="left" w:pos="784"/>
        </w:tabs>
        <w:spacing w:before="4" w:after="0" w:line="247" w:lineRule="auto"/>
        <w:ind w:left="784" w:right="2482" w:hanging="305"/>
        <w:jc w:val="left"/>
        <w:rPr>
          <w:sz w:val="20"/>
        </w:rPr>
      </w:pPr>
      <w:r>
        <w:rPr>
          <w:w w:val="105"/>
          <w:sz w:val="20"/>
        </w:rPr>
        <w:t>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component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plain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JavaScript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returns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JSX.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React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Hooks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to handle state and lifecycle logic.</w:t>
      </w:r>
    </w:p>
    <w:p w14:paraId="77401B74">
      <w:pPr>
        <w:pStyle w:val="9"/>
        <w:numPr>
          <w:ilvl w:val="0"/>
          <w:numId w:val="3"/>
        </w:numPr>
        <w:tabs>
          <w:tab w:val="left" w:pos="782"/>
          <w:tab w:val="left" w:pos="784"/>
        </w:tabs>
        <w:spacing w:before="1" w:after="0" w:line="249" w:lineRule="auto"/>
        <w:ind w:left="784" w:right="2188" w:hanging="305"/>
        <w:jc w:val="left"/>
        <w:rPr>
          <w:sz w:val="20"/>
        </w:rPr>
      </w:pPr>
      <w:r>
        <w:rPr>
          <w:w w:val="105"/>
          <w:sz w:val="20"/>
        </w:rPr>
        <w:t>In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class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component,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constructor()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used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initialize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state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bind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methods.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runs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before the component is mounted.</w:t>
      </w:r>
    </w:p>
    <w:p w14:paraId="71E8F456">
      <w:pPr>
        <w:pStyle w:val="9"/>
        <w:numPr>
          <w:ilvl w:val="0"/>
          <w:numId w:val="3"/>
        </w:numPr>
        <w:tabs>
          <w:tab w:val="left" w:pos="782"/>
          <w:tab w:val="left" w:pos="784"/>
        </w:tabs>
        <w:spacing w:before="0" w:after="0" w:line="249" w:lineRule="auto"/>
        <w:ind w:left="784" w:right="2258" w:hanging="305"/>
        <w:jc w:val="left"/>
        <w:rPr>
          <w:sz w:val="20"/>
        </w:rPr>
      </w:pP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render()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0"/>
          <w:w w:val="105"/>
          <w:sz w:val="20"/>
        </w:rPr>
        <w:t xml:space="preserve"> </w:t>
      </w:r>
      <w:r>
        <w:rPr>
          <w:b/>
          <w:w w:val="105"/>
          <w:sz w:val="20"/>
        </w:rPr>
        <w:t>required</w:t>
      </w:r>
      <w:r>
        <w:rPr>
          <w:b/>
          <w:spacing w:val="-11"/>
          <w:w w:val="105"/>
          <w:sz w:val="20"/>
        </w:rPr>
        <w:t xml:space="preserve"> </w:t>
      </w:r>
      <w:r>
        <w:rPr>
          <w:b/>
          <w:w w:val="105"/>
          <w:sz w:val="20"/>
        </w:rPr>
        <w:t>in</w:t>
      </w:r>
      <w:r>
        <w:rPr>
          <w:b/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class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components.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returns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JSX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defines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should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be displayed in the UI.</w:t>
      </w:r>
    </w:p>
    <w:p w14:paraId="23E0E7AC">
      <w:pPr>
        <w:pStyle w:val="6"/>
        <w:spacing w:before="11"/>
        <w:rPr>
          <w:sz w:val="17"/>
        </w:rPr>
      </w:pPr>
      <w:r>
        <w:rPr>
          <w:sz w:val="17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1183640</wp:posOffset>
            </wp:positionH>
            <wp:positionV relativeFrom="paragraph">
              <wp:posOffset>153670</wp:posOffset>
            </wp:positionV>
            <wp:extent cx="4700905" cy="1771650"/>
            <wp:effectExtent l="0" t="0" r="0" b="0"/>
            <wp:wrapTopAndBottom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0817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438C22">
      <w:pPr>
        <w:pStyle w:val="6"/>
        <w:spacing w:after="0"/>
        <w:rPr>
          <w:sz w:val="17"/>
        </w:rPr>
        <w:sectPr>
          <w:pgSz w:w="12240" w:h="15840"/>
          <w:pgMar w:top="720" w:right="0" w:bottom="220" w:left="1080" w:header="0" w:footer="30" w:gutter="0"/>
          <w:cols w:space="720" w:num="1"/>
        </w:sectPr>
      </w:pPr>
    </w:p>
    <w:p w14:paraId="22CBFB31">
      <w:pPr>
        <w:pStyle w:val="6"/>
        <w:ind w:left="784"/>
      </w:pPr>
      <w:r>
        <w:drawing>
          <wp:inline distT="0" distB="0" distL="0" distR="0">
            <wp:extent cx="4133215" cy="2369820"/>
            <wp:effectExtent l="0" t="0" r="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490" cy="237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BF4D">
      <w:pPr>
        <w:pStyle w:val="6"/>
        <w:spacing w:before="1"/>
      </w:pPr>
    </w:p>
    <w:p w14:paraId="6784247F">
      <w:pPr>
        <w:pStyle w:val="6"/>
        <w:ind w:left="784"/>
      </w:pPr>
      <w:r>
        <w:rPr>
          <w:spacing w:val="-2"/>
          <w:w w:val="105"/>
        </w:rPr>
        <w:t>Home.js</w:t>
      </w:r>
    </w:p>
    <w:p w14:paraId="154CAA21">
      <w:pPr>
        <w:pStyle w:val="6"/>
        <w:rPr>
          <w:sz w:val="19"/>
        </w:rPr>
      </w:pPr>
      <w:r>
        <w:rPr>
          <w:sz w:val="19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1183640</wp:posOffset>
            </wp:positionH>
            <wp:positionV relativeFrom="paragraph">
              <wp:posOffset>162560</wp:posOffset>
            </wp:positionV>
            <wp:extent cx="5328920" cy="2082165"/>
            <wp:effectExtent l="0" t="0" r="0" b="0"/>
            <wp:wrapTopAndBottom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811" cy="208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B301E">
      <w:pPr>
        <w:pStyle w:val="6"/>
        <w:ind w:left="784"/>
      </w:pPr>
      <w:r>
        <w:rPr>
          <w:spacing w:val="-2"/>
          <w:w w:val="105"/>
        </w:rPr>
        <w:t>About.js</w:t>
      </w:r>
    </w:p>
    <w:p w14:paraId="1A79736B">
      <w:pPr>
        <w:pStyle w:val="6"/>
        <w:spacing w:before="5"/>
        <w:rPr>
          <w:sz w:val="18"/>
        </w:rPr>
      </w:pPr>
      <w:r>
        <w:rPr>
          <w:sz w:val="18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1183640</wp:posOffset>
            </wp:positionH>
            <wp:positionV relativeFrom="paragraph">
              <wp:posOffset>158115</wp:posOffset>
            </wp:positionV>
            <wp:extent cx="5622925" cy="2106295"/>
            <wp:effectExtent l="0" t="0" r="0" b="0"/>
            <wp:wrapTopAndBottom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819" cy="210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094E73">
      <w:pPr>
        <w:pStyle w:val="6"/>
        <w:ind w:left="784"/>
      </w:pPr>
      <w:r>
        <w:rPr>
          <w:spacing w:val="-2"/>
          <w:w w:val="105"/>
        </w:rPr>
        <w:t>Contact.js</w:t>
      </w:r>
    </w:p>
    <w:p w14:paraId="05BB2049">
      <w:pPr>
        <w:pStyle w:val="6"/>
        <w:spacing w:after="0"/>
        <w:sectPr>
          <w:pgSz w:w="12240" w:h="15840"/>
          <w:pgMar w:top="720" w:right="0" w:bottom="220" w:left="1080" w:header="0" w:footer="30" w:gutter="0"/>
          <w:cols w:space="720" w:num="1"/>
        </w:sectPr>
      </w:pPr>
    </w:p>
    <w:p w14:paraId="664939AD">
      <w:pPr>
        <w:pStyle w:val="6"/>
        <w:ind w:left="784"/>
      </w:pPr>
      <w:r>
        <w:drawing>
          <wp:inline distT="0" distB="0" distL="0" distR="0">
            <wp:extent cx="5831840" cy="2190115"/>
            <wp:effectExtent l="0" t="0" r="0" b="0"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063" cy="219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9B79">
      <w:pPr>
        <w:pStyle w:val="6"/>
        <w:ind w:left="784"/>
      </w:pPr>
      <w:r>
        <w:rPr>
          <w:spacing w:val="-2"/>
          <w:w w:val="105"/>
        </w:rPr>
        <w:t>App.js</w:t>
      </w:r>
    </w:p>
    <w:p w14:paraId="68BC25FA">
      <w:pPr>
        <w:pStyle w:val="6"/>
        <w:spacing w:before="5"/>
        <w:rPr>
          <w:sz w:val="18"/>
        </w:rPr>
      </w:pPr>
      <w:r>
        <w:rPr>
          <w:sz w:val="18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1183640</wp:posOffset>
            </wp:positionH>
            <wp:positionV relativeFrom="paragraph">
              <wp:posOffset>158115</wp:posOffset>
            </wp:positionV>
            <wp:extent cx="4285615" cy="3234690"/>
            <wp:effectExtent l="0" t="0" r="0" b="0"/>
            <wp:wrapTopAndBottom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509" cy="3234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94117C">
      <w:pPr>
        <w:spacing w:before="241"/>
        <w:ind w:left="784" w:right="0" w:firstLine="0"/>
        <w:jc w:val="left"/>
        <w:rPr>
          <w:sz w:val="20"/>
        </w:rPr>
      </w:pPr>
      <w:r>
        <w:rPr>
          <w:spacing w:val="-2"/>
          <w:w w:val="105"/>
          <w:sz w:val="20"/>
        </w:rPr>
        <w:t>OUTPUT:</w:t>
      </w:r>
    </w:p>
    <w:p w14:paraId="78193BD6">
      <w:pPr>
        <w:pStyle w:val="6"/>
        <w:spacing w:before="9"/>
        <w:rPr>
          <w:sz w:val="18"/>
        </w:rPr>
      </w:pPr>
      <w:r>
        <w:rPr>
          <w:sz w:val="18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1183640</wp:posOffset>
            </wp:positionH>
            <wp:positionV relativeFrom="paragraph">
              <wp:posOffset>160655</wp:posOffset>
            </wp:positionV>
            <wp:extent cx="5487035" cy="2238375"/>
            <wp:effectExtent l="0" t="0" r="0" b="0"/>
            <wp:wrapTopAndBottom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149" cy="2238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20C62">
      <w:pPr>
        <w:pStyle w:val="6"/>
      </w:pPr>
    </w:p>
    <w:p w14:paraId="24594254">
      <w:pPr>
        <w:pStyle w:val="6"/>
        <w:spacing w:before="2"/>
      </w:pPr>
    </w:p>
    <w:p w14:paraId="43209961">
      <w:pPr>
        <w:pStyle w:val="2"/>
        <w:rPr>
          <w:rFonts w:ascii="Arial"/>
        </w:rPr>
      </w:pPr>
      <w:r>
        <w:rPr>
          <w:rFonts w:ascii="Arial"/>
        </w:rPr>
        <w:t>MODULE</w:t>
      </w:r>
      <w:r>
        <w:rPr>
          <w:rFonts w:ascii="Arial"/>
          <w:spacing w:val="18"/>
        </w:rPr>
        <w:t xml:space="preserve"> </w:t>
      </w:r>
      <w:r>
        <w:rPr>
          <w:rFonts w:ascii="Arial"/>
          <w:spacing w:val="-5"/>
        </w:rPr>
        <w:t>3:</w:t>
      </w:r>
    </w:p>
    <w:p w14:paraId="7FE3359F">
      <w:pPr>
        <w:pStyle w:val="2"/>
        <w:spacing w:after="0"/>
        <w:rPr>
          <w:rFonts w:ascii="Arial"/>
        </w:rPr>
        <w:sectPr>
          <w:pgSz w:w="12240" w:h="15840"/>
          <w:pgMar w:top="720" w:right="0" w:bottom="220" w:left="1080" w:header="0" w:footer="30" w:gutter="0"/>
          <w:cols w:space="720" w:num="1"/>
        </w:sectPr>
      </w:pPr>
    </w:p>
    <w:p w14:paraId="6F201CA1">
      <w:pPr>
        <w:pStyle w:val="6"/>
        <w:spacing w:before="83" w:line="242" w:lineRule="auto"/>
        <w:ind w:left="784" w:right="2060"/>
        <w:rPr>
          <w:rFonts w:ascii="Arial MT" w:hAnsi="Arial MT"/>
        </w:rPr>
      </w:pPr>
      <w:r>
        <w:rPr>
          <w:rFonts w:ascii="Arial MT" w:hAnsi="Arial MT"/>
          <w:w w:val="105"/>
        </w:rPr>
        <w:t>Create</w:t>
      </w:r>
      <w:r>
        <w:rPr>
          <w:rFonts w:ascii="Arial MT" w:hAnsi="Arial MT"/>
          <w:spacing w:val="-15"/>
          <w:w w:val="105"/>
        </w:rPr>
        <w:t xml:space="preserve"> </w:t>
      </w:r>
      <w:r>
        <w:rPr>
          <w:rFonts w:ascii="Arial MT" w:hAnsi="Arial MT"/>
          <w:w w:val="105"/>
        </w:rPr>
        <w:t>a</w:t>
      </w:r>
      <w:r>
        <w:rPr>
          <w:rFonts w:ascii="Arial MT" w:hAnsi="Arial MT"/>
          <w:spacing w:val="-14"/>
          <w:w w:val="105"/>
        </w:rPr>
        <w:t xml:space="preserve"> </w:t>
      </w:r>
      <w:r>
        <w:rPr>
          <w:rFonts w:ascii="Arial MT" w:hAnsi="Arial MT"/>
          <w:w w:val="105"/>
        </w:rPr>
        <w:t>React</w:t>
      </w:r>
      <w:r>
        <w:rPr>
          <w:rFonts w:ascii="Arial MT" w:hAnsi="Arial MT"/>
          <w:spacing w:val="-13"/>
          <w:w w:val="105"/>
        </w:rPr>
        <w:t xml:space="preserve"> </w:t>
      </w:r>
      <w:r>
        <w:rPr>
          <w:rFonts w:ascii="Arial MT" w:hAnsi="Arial MT"/>
          <w:w w:val="105"/>
        </w:rPr>
        <w:t>app</w:t>
      </w:r>
      <w:r>
        <w:rPr>
          <w:rFonts w:ascii="Arial MT" w:hAnsi="Arial MT"/>
          <w:spacing w:val="-13"/>
          <w:w w:val="105"/>
        </w:rPr>
        <w:t xml:space="preserve"> </w:t>
      </w:r>
      <w:r>
        <w:rPr>
          <w:rFonts w:ascii="Arial MT" w:hAnsi="Arial MT"/>
          <w:w w:val="105"/>
        </w:rPr>
        <w:t>for</w:t>
      </w:r>
      <w:r>
        <w:rPr>
          <w:rFonts w:ascii="Arial MT" w:hAnsi="Arial MT"/>
          <w:spacing w:val="-13"/>
          <w:w w:val="105"/>
        </w:rPr>
        <w:t xml:space="preserve"> </w:t>
      </w:r>
      <w:r>
        <w:rPr>
          <w:rFonts w:ascii="Arial MT" w:hAnsi="Arial MT"/>
          <w:w w:val="105"/>
        </w:rPr>
        <w:t>Student</w:t>
      </w:r>
      <w:r>
        <w:rPr>
          <w:rFonts w:ascii="Arial MT" w:hAnsi="Arial MT"/>
          <w:spacing w:val="-15"/>
          <w:w w:val="105"/>
        </w:rPr>
        <w:t xml:space="preserve"> </w:t>
      </w:r>
      <w:r>
        <w:rPr>
          <w:rFonts w:ascii="Arial MT" w:hAnsi="Arial MT"/>
          <w:w w:val="105"/>
        </w:rPr>
        <w:t>Management</w:t>
      </w:r>
      <w:r>
        <w:rPr>
          <w:rFonts w:ascii="Arial MT" w:hAnsi="Arial MT"/>
          <w:spacing w:val="-11"/>
          <w:w w:val="105"/>
        </w:rPr>
        <w:t xml:space="preserve"> </w:t>
      </w:r>
      <w:r>
        <w:rPr>
          <w:rFonts w:ascii="Arial MT" w:hAnsi="Arial MT"/>
          <w:w w:val="105"/>
        </w:rPr>
        <w:t>Portal</w:t>
      </w:r>
      <w:r>
        <w:rPr>
          <w:rFonts w:ascii="Arial MT" w:hAnsi="Arial MT"/>
          <w:spacing w:val="-14"/>
          <w:w w:val="105"/>
        </w:rPr>
        <w:t xml:space="preserve"> </w:t>
      </w:r>
      <w:r>
        <w:rPr>
          <w:rFonts w:ascii="Arial MT" w:hAnsi="Arial MT"/>
          <w:w w:val="105"/>
        </w:rPr>
        <w:t>named</w:t>
      </w:r>
      <w:r>
        <w:rPr>
          <w:rFonts w:ascii="Arial MT" w:hAnsi="Arial MT"/>
          <w:spacing w:val="-15"/>
          <w:w w:val="105"/>
        </w:rPr>
        <w:t xml:space="preserve"> </w:t>
      </w:r>
      <w:r>
        <w:rPr>
          <w:rFonts w:ascii="Arial MT" w:hAnsi="Arial MT"/>
          <w:w w:val="105"/>
        </w:rPr>
        <w:t>scorecalculatorapp</w:t>
      </w:r>
      <w:r>
        <w:rPr>
          <w:rFonts w:ascii="Arial MT" w:hAnsi="Arial MT"/>
          <w:spacing w:val="-15"/>
          <w:w w:val="105"/>
        </w:rPr>
        <w:t xml:space="preserve"> </w:t>
      </w:r>
      <w:r>
        <w:rPr>
          <w:rFonts w:ascii="Arial MT" w:hAnsi="Arial MT"/>
          <w:w w:val="105"/>
        </w:rPr>
        <w:t>and</w:t>
      </w:r>
      <w:r>
        <w:rPr>
          <w:rFonts w:ascii="Arial MT" w:hAnsi="Arial MT"/>
          <w:spacing w:val="-13"/>
          <w:w w:val="105"/>
        </w:rPr>
        <w:t xml:space="preserve"> </w:t>
      </w:r>
      <w:r>
        <w:rPr>
          <w:rFonts w:ascii="Arial MT" w:hAnsi="Arial MT"/>
          <w:w w:val="105"/>
        </w:rPr>
        <w:t>create a</w:t>
      </w:r>
      <w:r>
        <w:rPr>
          <w:rFonts w:ascii="Arial MT" w:hAnsi="Arial MT"/>
          <w:spacing w:val="-4"/>
          <w:w w:val="105"/>
        </w:rPr>
        <w:t xml:space="preserve"> </w:t>
      </w:r>
      <w:r>
        <w:rPr>
          <w:rFonts w:ascii="Arial MT" w:hAnsi="Arial MT"/>
          <w:w w:val="105"/>
        </w:rPr>
        <w:t>function</w:t>
      </w:r>
      <w:r>
        <w:rPr>
          <w:rFonts w:ascii="Arial MT" w:hAnsi="Arial MT"/>
          <w:spacing w:val="-4"/>
          <w:w w:val="105"/>
        </w:rPr>
        <w:t xml:space="preserve"> </w:t>
      </w:r>
      <w:r>
        <w:rPr>
          <w:rFonts w:ascii="Arial MT" w:hAnsi="Arial MT"/>
          <w:w w:val="105"/>
        </w:rPr>
        <w:t>component</w:t>
      </w:r>
      <w:r>
        <w:rPr>
          <w:rFonts w:ascii="Arial MT" w:hAnsi="Arial MT"/>
          <w:spacing w:val="-5"/>
          <w:w w:val="105"/>
        </w:rPr>
        <w:t xml:space="preserve"> </w:t>
      </w:r>
      <w:r>
        <w:rPr>
          <w:rFonts w:ascii="Arial MT" w:hAnsi="Arial MT"/>
          <w:w w:val="105"/>
        </w:rPr>
        <w:t>named</w:t>
      </w:r>
      <w:r>
        <w:rPr>
          <w:rFonts w:ascii="Arial MT" w:hAnsi="Arial MT"/>
          <w:spacing w:val="-4"/>
          <w:w w:val="105"/>
        </w:rPr>
        <w:t xml:space="preserve"> </w:t>
      </w:r>
      <w:r>
        <w:rPr>
          <w:rFonts w:ascii="Arial MT" w:hAnsi="Arial MT"/>
          <w:w w:val="105"/>
        </w:rPr>
        <w:t>“CalculateScore”</w:t>
      </w:r>
      <w:r>
        <w:rPr>
          <w:rFonts w:ascii="Arial MT" w:hAnsi="Arial MT"/>
          <w:spacing w:val="-4"/>
          <w:w w:val="105"/>
        </w:rPr>
        <w:t xml:space="preserve"> </w:t>
      </w:r>
      <w:r>
        <w:rPr>
          <w:rFonts w:ascii="Arial MT" w:hAnsi="Arial MT"/>
          <w:w w:val="105"/>
        </w:rPr>
        <w:t>which will accept</w:t>
      </w:r>
      <w:r>
        <w:rPr>
          <w:rFonts w:ascii="Arial MT" w:hAnsi="Arial MT"/>
          <w:spacing w:val="-2"/>
          <w:w w:val="105"/>
        </w:rPr>
        <w:t xml:space="preserve"> </w:t>
      </w:r>
      <w:r>
        <w:rPr>
          <w:rFonts w:ascii="Arial MT" w:hAnsi="Arial MT"/>
          <w:w w:val="105"/>
        </w:rPr>
        <w:t>name,</w:t>
      </w:r>
      <w:r>
        <w:rPr>
          <w:rFonts w:ascii="Arial MT" w:hAnsi="Arial MT"/>
          <w:spacing w:val="-5"/>
          <w:w w:val="105"/>
        </w:rPr>
        <w:t xml:space="preserve"> </w:t>
      </w:r>
      <w:r>
        <w:rPr>
          <w:rFonts w:ascii="Arial MT" w:hAnsi="Arial MT"/>
          <w:w w:val="105"/>
        </w:rPr>
        <w:t>school,</w:t>
      </w:r>
      <w:r>
        <w:rPr>
          <w:rFonts w:ascii="Arial MT" w:hAnsi="Arial MT"/>
          <w:spacing w:val="-2"/>
          <w:w w:val="105"/>
        </w:rPr>
        <w:t xml:space="preserve"> </w:t>
      </w:r>
      <w:r>
        <w:rPr>
          <w:rFonts w:ascii="Arial MT" w:hAnsi="Arial MT"/>
          <w:w w:val="105"/>
        </w:rPr>
        <w:t>total,</w:t>
      </w:r>
      <w:r>
        <w:rPr>
          <w:rFonts w:ascii="Arial MT" w:hAnsi="Arial MT"/>
          <w:spacing w:val="-2"/>
          <w:w w:val="105"/>
        </w:rPr>
        <w:t xml:space="preserve"> </w:t>
      </w:r>
      <w:r>
        <w:rPr>
          <w:rFonts w:ascii="Arial MT" w:hAnsi="Arial MT"/>
          <w:w w:val="105"/>
        </w:rPr>
        <w:t>and goal to calculate the average score</w:t>
      </w:r>
      <w:r>
        <w:rPr>
          <w:rFonts w:ascii="Arial MT" w:hAnsi="Arial MT"/>
          <w:spacing w:val="-3"/>
          <w:w w:val="105"/>
        </w:rPr>
        <w:t xml:space="preserve"> </w:t>
      </w:r>
      <w:r>
        <w:rPr>
          <w:rFonts w:ascii="Arial MT" w:hAnsi="Arial MT"/>
          <w:w w:val="105"/>
        </w:rPr>
        <w:t>of a student and display the same.</w:t>
      </w:r>
    </w:p>
    <w:p w14:paraId="5D99722F">
      <w:pPr>
        <w:pStyle w:val="6"/>
        <w:rPr>
          <w:rFonts w:ascii="Arial MT"/>
          <w:sz w:val="11"/>
        </w:rPr>
      </w:pPr>
      <w:r>
        <w:rPr>
          <w:rFonts w:ascii="Arial MT"/>
          <w:sz w:val="11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1183640</wp:posOffset>
            </wp:positionH>
            <wp:positionV relativeFrom="paragraph">
              <wp:posOffset>95250</wp:posOffset>
            </wp:positionV>
            <wp:extent cx="5326380" cy="1422400"/>
            <wp:effectExtent l="0" t="0" r="0" b="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6284" cy="1422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11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1183640</wp:posOffset>
            </wp:positionH>
            <wp:positionV relativeFrom="paragraph">
              <wp:posOffset>1672590</wp:posOffset>
            </wp:positionV>
            <wp:extent cx="5304155" cy="2424430"/>
            <wp:effectExtent l="0" t="0" r="0" b="0"/>
            <wp:wrapTopAndBottom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405" cy="2424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7D14D">
      <w:pPr>
        <w:pStyle w:val="6"/>
        <w:spacing w:before="1"/>
        <w:rPr>
          <w:rFonts w:ascii="Arial MT"/>
          <w:sz w:val="19"/>
        </w:rPr>
      </w:pPr>
    </w:p>
    <w:p w14:paraId="44BDFF39">
      <w:pPr>
        <w:pStyle w:val="6"/>
        <w:ind w:left="784"/>
      </w:pPr>
      <w:r>
        <w:rPr>
          <w:spacing w:val="-2"/>
          <w:w w:val="105"/>
        </w:rPr>
        <w:t>CalculateScore.js</w:t>
      </w:r>
    </w:p>
    <w:p w14:paraId="05192631">
      <w:pPr>
        <w:pStyle w:val="6"/>
        <w:spacing w:before="4"/>
        <w:rPr>
          <w:sz w:val="18"/>
        </w:rPr>
      </w:pPr>
      <w:r>
        <w:rPr>
          <w:sz w:val="18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1183640</wp:posOffset>
            </wp:positionH>
            <wp:positionV relativeFrom="paragraph">
              <wp:posOffset>157480</wp:posOffset>
            </wp:positionV>
            <wp:extent cx="5124450" cy="3510280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169" cy="3510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1ECE4B">
      <w:pPr>
        <w:pStyle w:val="6"/>
        <w:ind w:left="784"/>
      </w:pPr>
      <w:r>
        <w:rPr>
          <w:spacing w:val="-2"/>
          <w:w w:val="105"/>
        </w:rPr>
        <w:t>Mystyle.css</w:t>
      </w:r>
    </w:p>
    <w:p w14:paraId="16B128B0">
      <w:pPr>
        <w:pStyle w:val="6"/>
        <w:spacing w:after="0"/>
        <w:sectPr>
          <w:pgSz w:w="12240" w:h="15840"/>
          <w:pgMar w:top="620" w:right="0" w:bottom="220" w:left="1080" w:header="0" w:footer="30" w:gutter="0"/>
          <w:cols w:space="720" w:num="1"/>
        </w:sectPr>
      </w:pPr>
    </w:p>
    <w:p w14:paraId="504298EF">
      <w:pPr>
        <w:pStyle w:val="6"/>
        <w:ind w:left="784"/>
      </w:pPr>
      <w:r>
        <w:drawing>
          <wp:inline distT="0" distB="0" distL="0" distR="0">
            <wp:extent cx="3023235" cy="3449955"/>
            <wp:effectExtent l="0" t="0" r="0" b="0"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3715" cy="345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0A68">
      <w:pPr>
        <w:pStyle w:val="6"/>
        <w:ind w:left="784"/>
      </w:pPr>
      <w:r>
        <w:rPr>
          <w:spacing w:val="-2"/>
          <w:w w:val="105"/>
        </w:rPr>
        <w:t>App.js</w:t>
      </w:r>
    </w:p>
    <w:p w14:paraId="4AFEBD75">
      <w:pPr>
        <w:pStyle w:val="6"/>
        <w:spacing w:before="8"/>
        <w:rPr>
          <w:sz w:val="17"/>
        </w:rPr>
      </w:pPr>
      <w:r>
        <w:rPr>
          <w:sz w:val="17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1183640</wp:posOffset>
            </wp:positionH>
            <wp:positionV relativeFrom="paragraph">
              <wp:posOffset>152400</wp:posOffset>
            </wp:positionV>
            <wp:extent cx="4535805" cy="3306445"/>
            <wp:effectExtent l="0" t="0" r="0" b="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5995" cy="3306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1BF9C">
      <w:pPr>
        <w:spacing w:before="240"/>
        <w:ind w:left="784" w:right="0" w:firstLine="0"/>
        <w:jc w:val="left"/>
        <w:rPr>
          <w:sz w:val="20"/>
        </w:rPr>
      </w:pPr>
      <w:r>
        <w:rPr>
          <w:spacing w:val="-2"/>
          <w:w w:val="105"/>
          <w:sz w:val="20"/>
        </w:rPr>
        <w:t>OUTPUT:</w:t>
      </w:r>
    </w:p>
    <w:p w14:paraId="1314A822">
      <w:pPr>
        <w:spacing w:after="0"/>
        <w:jc w:val="left"/>
        <w:rPr>
          <w:sz w:val="20"/>
        </w:rPr>
        <w:sectPr>
          <w:pgSz w:w="12240" w:h="15840"/>
          <w:pgMar w:top="720" w:right="0" w:bottom="220" w:left="1080" w:header="0" w:footer="30" w:gutter="0"/>
          <w:cols w:space="720" w:num="1"/>
        </w:sectPr>
      </w:pPr>
    </w:p>
    <w:p w14:paraId="64AEA75B">
      <w:pPr>
        <w:pStyle w:val="6"/>
        <w:ind w:left="841"/>
      </w:pPr>
      <w:r>
        <w:drawing>
          <wp:inline distT="0" distB="0" distL="0" distR="0">
            <wp:extent cx="6302375" cy="2760345"/>
            <wp:effectExtent l="0" t="0" r="0" b="0"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261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CC0D">
      <w:pPr>
        <w:pStyle w:val="6"/>
        <w:rPr>
          <w:sz w:val="22"/>
        </w:rPr>
      </w:pPr>
    </w:p>
    <w:p w14:paraId="5C7229F1">
      <w:pPr>
        <w:pStyle w:val="6"/>
        <w:spacing w:before="46"/>
        <w:rPr>
          <w:sz w:val="22"/>
        </w:rPr>
      </w:pPr>
    </w:p>
    <w:p w14:paraId="5C2F05ED">
      <w:pPr>
        <w:pStyle w:val="2"/>
      </w:pPr>
      <w:r>
        <w:t>MODULE</w:t>
      </w:r>
      <w:r>
        <w:rPr>
          <w:spacing w:val="14"/>
        </w:rPr>
        <w:t xml:space="preserve"> </w:t>
      </w:r>
      <w:r>
        <w:rPr>
          <w:spacing w:val="-5"/>
        </w:rPr>
        <w:t>4:</w:t>
      </w:r>
    </w:p>
    <w:p w14:paraId="1B601DB8">
      <w:pPr>
        <w:pStyle w:val="6"/>
        <w:spacing w:before="10" w:line="247" w:lineRule="auto"/>
        <w:ind w:left="784" w:right="2060"/>
      </w:pPr>
      <w:r>
        <w:rPr>
          <w:w w:val="105"/>
        </w:rPr>
        <w:t>Component</w:t>
      </w:r>
      <w:r>
        <w:rPr>
          <w:spacing w:val="-12"/>
          <w:w w:val="105"/>
        </w:rPr>
        <w:t xml:space="preserve"> </w:t>
      </w:r>
      <w:r>
        <w:rPr>
          <w:w w:val="105"/>
        </w:rPr>
        <w:t>lifecycle</w:t>
      </w:r>
      <w:r>
        <w:rPr>
          <w:spacing w:val="-12"/>
          <w:w w:val="105"/>
        </w:rPr>
        <w:t xml:space="preserve"> </w:t>
      </w:r>
      <w:r>
        <w:rPr>
          <w:w w:val="105"/>
        </w:rPr>
        <w:t>allows</w:t>
      </w:r>
      <w:r>
        <w:rPr>
          <w:spacing w:val="-12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control</w:t>
      </w:r>
      <w:r>
        <w:rPr>
          <w:spacing w:val="-12"/>
          <w:w w:val="105"/>
        </w:rPr>
        <w:t xml:space="preserve"> </w:t>
      </w:r>
      <w:r>
        <w:rPr>
          <w:w w:val="105"/>
        </w:rPr>
        <w:t>what</w:t>
      </w:r>
      <w:r>
        <w:rPr>
          <w:spacing w:val="-12"/>
          <w:w w:val="105"/>
        </w:rPr>
        <w:t xml:space="preserve"> </w:t>
      </w:r>
      <w:r>
        <w:rPr>
          <w:w w:val="105"/>
        </w:rPr>
        <w:t>happens</w:t>
      </w:r>
      <w:r>
        <w:rPr>
          <w:spacing w:val="-9"/>
          <w:w w:val="105"/>
        </w:rPr>
        <w:t xml:space="preserve"> </w:t>
      </w:r>
      <w:r>
        <w:rPr>
          <w:b/>
          <w:w w:val="105"/>
        </w:rPr>
        <w:t>before</w:t>
      </w:r>
      <w:r>
        <w:rPr>
          <w:w w:val="105"/>
        </w:rPr>
        <w:t>,</w:t>
      </w:r>
      <w:r>
        <w:rPr>
          <w:spacing w:val="-8"/>
          <w:w w:val="105"/>
        </w:rPr>
        <w:t xml:space="preserve"> </w:t>
      </w:r>
      <w:r>
        <w:rPr>
          <w:b/>
          <w:w w:val="105"/>
        </w:rPr>
        <w:t>during</w:t>
      </w:r>
      <w:r>
        <w:rPr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b/>
          <w:w w:val="105"/>
        </w:rPr>
        <w:t>after</w:t>
      </w:r>
      <w:r>
        <w:rPr>
          <w:b/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component</w:t>
      </w:r>
      <w:r>
        <w:rPr>
          <w:spacing w:val="-12"/>
          <w:w w:val="105"/>
        </w:rPr>
        <w:t xml:space="preserve"> </w:t>
      </w:r>
      <w:r>
        <w:rPr>
          <w:w w:val="105"/>
        </w:rPr>
        <w:t>is rendered in the DOM.</w:t>
      </w:r>
    </w:p>
    <w:p w14:paraId="15641EF3">
      <w:pPr>
        <w:pStyle w:val="6"/>
        <w:spacing w:before="3"/>
        <w:ind w:left="784"/>
      </w:pPr>
      <w:r>
        <w:rPr>
          <w:spacing w:val="-2"/>
          <w:w w:val="105"/>
        </w:rPr>
        <w:t>Benefits:</w:t>
      </w:r>
    </w:p>
    <w:p w14:paraId="413488F4">
      <w:pPr>
        <w:pStyle w:val="9"/>
        <w:numPr>
          <w:ilvl w:val="0"/>
          <w:numId w:val="4"/>
        </w:numPr>
        <w:tabs>
          <w:tab w:val="left" w:pos="1292"/>
        </w:tabs>
        <w:spacing w:before="8" w:after="0" w:line="240" w:lineRule="auto"/>
        <w:ind w:left="1292" w:right="0" w:hanging="251"/>
        <w:jc w:val="left"/>
        <w:rPr>
          <w:sz w:val="20"/>
        </w:rPr>
      </w:pPr>
      <w:r>
        <w:rPr>
          <w:sz w:val="20"/>
        </w:rPr>
        <w:t>Optimize</w:t>
      </w:r>
      <w:r>
        <w:rPr>
          <w:spacing w:val="15"/>
          <w:sz w:val="20"/>
        </w:rPr>
        <w:t xml:space="preserve"> </w:t>
      </w:r>
      <w:r>
        <w:rPr>
          <w:spacing w:val="-2"/>
          <w:sz w:val="20"/>
        </w:rPr>
        <w:t>performance</w:t>
      </w:r>
    </w:p>
    <w:p w14:paraId="24E5042B">
      <w:pPr>
        <w:pStyle w:val="9"/>
        <w:numPr>
          <w:ilvl w:val="0"/>
          <w:numId w:val="4"/>
        </w:numPr>
        <w:tabs>
          <w:tab w:val="left" w:pos="1292"/>
        </w:tabs>
        <w:spacing w:before="8" w:after="0" w:line="240" w:lineRule="auto"/>
        <w:ind w:left="1292" w:right="0" w:hanging="251"/>
        <w:jc w:val="left"/>
        <w:rPr>
          <w:sz w:val="20"/>
        </w:rPr>
      </w:pPr>
      <w:r>
        <w:rPr>
          <w:spacing w:val="-2"/>
          <w:w w:val="105"/>
          <w:sz w:val="20"/>
        </w:rPr>
        <w:t>Manage</w:t>
      </w:r>
      <w:r>
        <w:rPr>
          <w:spacing w:val="-6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side effects</w:t>
      </w:r>
      <w:r>
        <w:rPr>
          <w:spacing w:val="-5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(API calls,</w:t>
      </w:r>
      <w:r>
        <w:rPr>
          <w:spacing w:val="-1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subscriptions)</w:t>
      </w:r>
    </w:p>
    <w:p w14:paraId="6A2BAB30">
      <w:pPr>
        <w:pStyle w:val="9"/>
        <w:numPr>
          <w:ilvl w:val="0"/>
          <w:numId w:val="4"/>
        </w:numPr>
        <w:tabs>
          <w:tab w:val="left" w:pos="1292"/>
        </w:tabs>
        <w:spacing w:before="10" w:after="0" w:line="240" w:lineRule="auto"/>
        <w:ind w:left="1292" w:right="0" w:hanging="251"/>
        <w:jc w:val="left"/>
        <w:rPr>
          <w:sz w:val="20"/>
        </w:rPr>
      </w:pPr>
      <w:r>
        <w:rPr>
          <w:sz w:val="20"/>
        </w:rPr>
        <w:t>Handle</w:t>
      </w:r>
      <w:r>
        <w:rPr>
          <w:spacing w:val="12"/>
          <w:sz w:val="20"/>
        </w:rPr>
        <w:t xml:space="preserve"> </w:t>
      </w:r>
      <w:r>
        <w:rPr>
          <w:sz w:val="20"/>
        </w:rPr>
        <w:t>updates</w:t>
      </w:r>
      <w:r>
        <w:rPr>
          <w:spacing w:val="10"/>
          <w:sz w:val="20"/>
        </w:rPr>
        <w:t xml:space="preserve"> </w:t>
      </w:r>
      <w:r>
        <w:rPr>
          <w:sz w:val="20"/>
        </w:rPr>
        <w:t>and</w:t>
      </w:r>
      <w:r>
        <w:rPr>
          <w:spacing w:val="13"/>
          <w:sz w:val="20"/>
        </w:rPr>
        <w:t xml:space="preserve"> </w:t>
      </w:r>
      <w:r>
        <w:rPr>
          <w:spacing w:val="-2"/>
          <w:sz w:val="20"/>
        </w:rPr>
        <w:t>cleanups</w:t>
      </w:r>
    </w:p>
    <w:p w14:paraId="4FDED205">
      <w:pPr>
        <w:pStyle w:val="9"/>
        <w:numPr>
          <w:ilvl w:val="0"/>
          <w:numId w:val="4"/>
        </w:numPr>
        <w:tabs>
          <w:tab w:val="left" w:pos="1292"/>
        </w:tabs>
        <w:spacing w:before="8" w:after="0" w:line="240" w:lineRule="auto"/>
        <w:ind w:left="1292" w:right="0" w:hanging="251"/>
        <w:jc w:val="left"/>
        <w:rPr>
          <w:sz w:val="20"/>
        </w:rPr>
      </w:pPr>
      <w:r>
        <w:rPr>
          <w:sz w:val="20"/>
        </w:rPr>
        <w:t>Reuse</w:t>
      </w:r>
      <w:r>
        <w:rPr>
          <w:spacing w:val="11"/>
          <w:sz w:val="20"/>
        </w:rPr>
        <w:t xml:space="preserve"> </w:t>
      </w:r>
      <w:r>
        <w:rPr>
          <w:sz w:val="20"/>
        </w:rPr>
        <w:t>logic</w:t>
      </w:r>
      <w:r>
        <w:rPr>
          <w:spacing w:val="12"/>
          <w:sz w:val="20"/>
        </w:rPr>
        <w:t xml:space="preserve"> </w:t>
      </w:r>
      <w:r>
        <w:rPr>
          <w:sz w:val="20"/>
        </w:rPr>
        <w:t>during</w:t>
      </w:r>
      <w:r>
        <w:rPr>
          <w:spacing w:val="15"/>
          <w:sz w:val="20"/>
        </w:rPr>
        <w:t xml:space="preserve"> </w:t>
      </w:r>
      <w:r>
        <w:rPr>
          <w:sz w:val="20"/>
        </w:rPr>
        <w:t>specific</w:t>
      </w:r>
      <w:r>
        <w:rPr>
          <w:spacing w:val="6"/>
          <w:sz w:val="20"/>
        </w:rPr>
        <w:t xml:space="preserve"> </w:t>
      </w:r>
      <w:r>
        <w:rPr>
          <w:spacing w:val="-2"/>
          <w:sz w:val="20"/>
        </w:rPr>
        <w:t>phases</w:t>
      </w:r>
    </w:p>
    <w:p w14:paraId="7B133F38">
      <w:pPr>
        <w:pStyle w:val="6"/>
        <w:spacing w:before="9"/>
      </w:pPr>
    </w:p>
    <w:p w14:paraId="2030A854">
      <w:pPr>
        <w:pStyle w:val="6"/>
        <w:spacing w:line="242" w:lineRule="auto"/>
        <w:ind w:left="784" w:right="2060"/>
        <w:rPr>
          <w:rFonts w:ascii="Arial MT"/>
        </w:rPr>
      </w:pPr>
      <w:r>
        <w:rPr>
          <w:rFonts w:ascii="Arial MT"/>
          <w:spacing w:val="-2"/>
          <w:w w:val="105"/>
        </w:rPr>
        <w:t>Implementing componentDidMount() hook and Implementing</w:t>
      </w:r>
      <w:r>
        <w:rPr>
          <w:rFonts w:ascii="Arial MT"/>
          <w:spacing w:val="-6"/>
          <w:w w:val="105"/>
        </w:rPr>
        <w:t xml:space="preserve"> </w:t>
      </w:r>
      <w:r>
        <w:rPr>
          <w:rFonts w:ascii="Arial MT"/>
          <w:spacing w:val="-2"/>
          <w:w w:val="105"/>
        </w:rPr>
        <w:t xml:space="preserve">componentDidCatch() life </w:t>
      </w:r>
      <w:r>
        <w:rPr>
          <w:rFonts w:ascii="Arial MT"/>
          <w:w w:val="105"/>
        </w:rPr>
        <w:t>cycle hook.</w:t>
      </w:r>
    </w:p>
    <w:p w14:paraId="3A9D1F04">
      <w:pPr>
        <w:pStyle w:val="6"/>
        <w:spacing w:before="140"/>
        <w:ind w:left="784"/>
        <w:rPr>
          <w:rFonts w:ascii="Arial MT" w:hAnsi="Arial MT"/>
        </w:rPr>
      </w:pPr>
      <w:r>
        <w:rPr>
          <w:rFonts w:ascii="Arial MT" w:hAnsi="Arial MT"/>
        </w:rPr>
        <w:t>Creating</w:t>
      </w:r>
      <w:r>
        <w:rPr>
          <w:rFonts w:ascii="Arial MT" w:hAnsi="Arial MT"/>
          <w:spacing w:val="-14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12"/>
        </w:rPr>
        <w:t xml:space="preserve"> </w:t>
      </w:r>
      <w:r>
        <w:rPr>
          <w:rFonts w:ascii="Arial MT" w:hAnsi="Arial MT"/>
        </w:rPr>
        <w:t>new</w:t>
      </w:r>
      <w:r>
        <w:rPr>
          <w:rFonts w:ascii="Arial MT" w:hAnsi="Arial MT"/>
          <w:spacing w:val="-11"/>
        </w:rPr>
        <w:t xml:space="preserve"> </w:t>
      </w:r>
      <w:r>
        <w:rPr>
          <w:rFonts w:ascii="Arial MT" w:hAnsi="Arial MT"/>
        </w:rPr>
        <w:t>react</w:t>
      </w:r>
      <w:r>
        <w:rPr>
          <w:rFonts w:ascii="Arial MT" w:hAnsi="Arial MT"/>
          <w:spacing w:val="-12"/>
        </w:rPr>
        <w:t xml:space="preserve"> </w:t>
      </w:r>
      <w:r>
        <w:rPr>
          <w:rFonts w:ascii="Arial MT" w:hAnsi="Arial MT"/>
        </w:rPr>
        <w:t>application</w:t>
      </w:r>
      <w:r>
        <w:rPr>
          <w:rFonts w:ascii="Arial MT" w:hAnsi="Arial MT"/>
          <w:spacing w:val="-14"/>
        </w:rPr>
        <w:t xml:space="preserve"> </w:t>
      </w:r>
      <w:r>
        <w:rPr>
          <w:rFonts w:ascii="Arial MT" w:hAnsi="Arial MT"/>
        </w:rPr>
        <w:t>using</w:t>
      </w:r>
      <w:r>
        <w:rPr>
          <w:rFonts w:ascii="Arial MT" w:hAnsi="Arial MT"/>
          <w:spacing w:val="-12"/>
        </w:rPr>
        <w:t xml:space="preserve"> </w:t>
      </w:r>
      <w:r>
        <w:rPr>
          <w:rFonts w:ascii="Arial" w:hAnsi="Arial"/>
          <w:i/>
        </w:rPr>
        <w:t>create-react-app</w:t>
      </w:r>
      <w:r>
        <w:rPr>
          <w:rFonts w:ascii="Arial" w:hAnsi="Arial"/>
          <w:i/>
          <w:spacing w:val="-14"/>
        </w:rPr>
        <w:t xml:space="preserve"> </w:t>
      </w:r>
      <w:r>
        <w:rPr>
          <w:rFonts w:ascii="Arial MT" w:hAnsi="Arial MT"/>
        </w:rPr>
        <w:t>tool</w:t>
      </w:r>
      <w:r>
        <w:rPr>
          <w:rFonts w:ascii="Arial MT" w:hAnsi="Arial MT"/>
          <w:spacing w:val="-11"/>
        </w:rPr>
        <w:t xml:space="preserve"> </w:t>
      </w:r>
      <w:r>
        <w:rPr>
          <w:rFonts w:ascii="Arial MT" w:hAnsi="Arial MT"/>
        </w:rPr>
        <w:t>with</w:t>
      </w:r>
      <w:r>
        <w:rPr>
          <w:rFonts w:ascii="Arial MT" w:hAnsi="Arial MT"/>
          <w:spacing w:val="-14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name</w:t>
      </w:r>
      <w:r>
        <w:rPr>
          <w:rFonts w:ascii="Arial MT" w:hAnsi="Arial MT"/>
          <w:spacing w:val="-12"/>
        </w:rPr>
        <w:t xml:space="preserve"> </w:t>
      </w:r>
      <w:r>
        <w:rPr>
          <w:rFonts w:ascii="Arial MT" w:hAnsi="Arial MT"/>
        </w:rPr>
        <w:t>as</w:t>
      </w:r>
      <w:r>
        <w:rPr>
          <w:rFonts w:ascii="Arial MT" w:hAnsi="Arial MT"/>
          <w:spacing w:val="-12"/>
        </w:rPr>
        <w:t xml:space="preserve"> </w:t>
      </w:r>
      <w:r>
        <w:rPr>
          <w:rFonts w:ascii="Arial MT" w:hAnsi="Arial MT"/>
          <w:spacing w:val="-2"/>
        </w:rPr>
        <w:t>“blogapp”</w:t>
      </w:r>
    </w:p>
    <w:p w14:paraId="4CD9C20D">
      <w:pPr>
        <w:pStyle w:val="6"/>
        <w:spacing w:before="2"/>
        <w:rPr>
          <w:rFonts w:ascii="Arial MT"/>
          <w:sz w:val="17"/>
        </w:rPr>
      </w:pPr>
      <w:r>
        <w:rPr>
          <w:rFonts w:ascii="Arial MT"/>
          <w:sz w:val="17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1183640</wp:posOffset>
            </wp:positionH>
            <wp:positionV relativeFrom="paragraph">
              <wp:posOffset>140970</wp:posOffset>
            </wp:positionV>
            <wp:extent cx="5574030" cy="3582670"/>
            <wp:effectExtent l="0" t="0" r="0" b="0"/>
            <wp:wrapTopAndBottom/>
            <wp:docPr id="19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056" cy="3582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94321">
      <w:pPr>
        <w:pStyle w:val="6"/>
        <w:ind w:left="784"/>
      </w:pPr>
      <w:r>
        <w:rPr>
          <w:spacing w:val="-2"/>
          <w:w w:val="105"/>
        </w:rPr>
        <w:t>Post.js</w:t>
      </w:r>
    </w:p>
    <w:p w14:paraId="37D1BACE">
      <w:pPr>
        <w:pStyle w:val="6"/>
        <w:spacing w:after="0"/>
        <w:sectPr>
          <w:pgSz w:w="12240" w:h="15840"/>
          <w:pgMar w:top="800" w:right="0" w:bottom="220" w:left="1080" w:header="0" w:footer="30" w:gutter="0"/>
          <w:cols w:space="720" w:num="1"/>
        </w:sectPr>
      </w:pPr>
    </w:p>
    <w:p w14:paraId="03B63F39">
      <w:pPr>
        <w:pStyle w:val="6"/>
        <w:ind w:left="784"/>
      </w:pPr>
      <w:r>
        <w:drawing>
          <wp:inline distT="0" distB="0" distL="0" distR="0">
            <wp:extent cx="3402330" cy="2009775"/>
            <wp:effectExtent l="0" t="0" r="0" b="0"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2434" cy="201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1D33">
      <w:pPr>
        <w:pStyle w:val="6"/>
        <w:spacing w:before="1"/>
      </w:pPr>
    </w:p>
    <w:p w14:paraId="76C11203">
      <w:pPr>
        <w:pStyle w:val="6"/>
        <w:spacing w:before="1"/>
        <w:ind w:left="784"/>
      </w:pPr>
      <w:r>
        <w:rPr>
          <w:spacing w:val="-2"/>
          <w:w w:val="105"/>
        </w:rPr>
        <w:t>Posts.js</w:t>
      </w:r>
    </w:p>
    <w:p w14:paraId="076BAF94">
      <w:pPr>
        <w:pStyle w:val="6"/>
        <w:spacing w:before="12"/>
        <w:rPr>
          <w:sz w:val="18"/>
        </w:rPr>
      </w:pPr>
      <w:r>
        <w:rPr>
          <w:sz w:val="18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1183640</wp:posOffset>
            </wp:positionH>
            <wp:positionV relativeFrom="paragraph">
              <wp:posOffset>161925</wp:posOffset>
            </wp:positionV>
            <wp:extent cx="5095875" cy="3985895"/>
            <wp:effectExtent l="0" t="0" r="0" b="0"/>
            <wp:wrapTopAndBottom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668" cy="398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BE60A8">
      <w:pPr>
        <w:pStyle w:val="6"/>
        <w:spacing w:after="0"/>
        <w:rPr>
          <w:sz w:val="18"/>
        </w:rPr>
        <w:sectPr>
          <w:pgSz w:w="12240" w:h="15840"/>
          <w:pgMar w:top="960" w:right="0" w:bottom="220" w:left="1080" w:header="0" w:footer="30" w:gutter="0"/>
          <w:cols w:space="720" w:num="1"/>
        </w:sectPr>
      </w:pPr>
    </w:p>
    <w:p w14:paraId="326AA211">
      <w:pPr>
        <w:pStyle w:val="6"/>
        <w:ind w:left="784"/>
      </w:pPr>
      <w:r>
        <w:drawing>
          <wp:inline distT="0" distB="0" distL="0" distR="0">
            <wp:extent cx="4074160" cy="3983990"/>
            <wp:effectExtent l="0" t="0" r="0" b="0"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4742" cy="398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77BA">
      <w:pPr>
        <w:pStyle w:val="6"/>
        <w:spacing w:before="235"/>
        <w:ind w:left="784"/>
      </w:pPr>
      <w:r>
        <w:rPr>
          <w:spacing w:val="-2"/>
          <w:w w:val="105"/>
        </w:rPr>
        <w:t>App.js</w:t>
      </w:r>
    </w:p>
    <w:p w14:paraId="5E0C0B49">
      <w:pPr>
        <w:pStyle w:val="6"/>
        <w:rPr>
          <w:sz w:val="19"/>
        </w:rPr>
      </w:pPr>
      <w:r>
        <w:rPr>
          <w:sz w:val="19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1183640</wp:posOffset>
            </wp:positionH>
            <wp:positionV relativeFrom="paragraph">
              <wp:posOffset>162560</wp:posOffset>
            </wp:positionV>
            <wp:extent cx="2281555" cy="1998345"/>
            <wp:effectExtent l="0" t="0" r="0" b="0"/>
            <wp:wrapTopAndBottom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1309" cy="1998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1ECFB">
      <w:pPr>
        <w:pStyle w:val="6"/>
        <w:spacing w:before="4"/>
      </w:pPr>
    </w:p>
    <w:p w14:paraId="3194E595">
      <w:pPr>
        <w:spacing w:before="0"/>
        <w:ind w:left="784" w:right="0" w:firstLine="0"/>
        <w:jc w:val="left"/>
        <w:rPr>
          <w:sz w:val="20"/>
        </w:rPr>
      </w:pPr>
      <w:r>
        <w:rPr>
          <w:spacing w:val="-2"/>
          <w:w w:val="105"/>
          <w:sz w:val="20"/>
        </w:rPr>
        <w:t>OUTPUT:</w:t>
      </w:r>
    </w:p>
    <w:p w14:paraId="17EB1CEC">
      <w:pPr>
        <w:spacing w:after="0"/>
        <w:jc w:val="left"/>
        <w:rPr>
          <w:sz w:val="20"/>
        </w:rPr>
        <w:sectPr>
          <w:footerReference r:id="rId6" w:type="default"/>
          <w:pgSz w:w="12240" w:h="15840"/>
          <w:pgMar w:top="720" w:right="0" w:bottom="220" w:left="1080" w:header="0" w:footer="30" w:gutter="0"/>
          <w:cols w:space="720" w:num="1"/>
        </w:sectPr>
      </w:pPr>
    </w:p>
    <w:p w14:paraId="17A89D0F">
      <w:pPr>
        <w:pStyle w:val="6"/>
        <w:ind w:left="784"/>
      </w:pPr>
      <w:r>
        <w:drawing>
          <wp:inline distT="0" distB="0" distL="0" distR="0">
            <wp:extent cx="6107430" cy="3425825"/>
            <wp:effectExtent l="0" t="0" r="0" b="0"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914" cy="342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E0D6">
      <w:pPr>
        <w:pStyle w:val="6"/>
        <w:spacing w:before="215"/>
        <w:rPr>
          <w:sz w:val="22"/>
        </w:rPr>
      </w:pPr>
    </w:p>
    <w:p w14:paraId="282E3DEC">
      <w:pPr>
        <w:pStyle w:val="2"/>
        <w:rPr>
          <w:rFonts w:ascii="Arial"/>
        </w:rPr>
      </w:pPr>
      <w:r>
        <w:rPr>
          <w:rFonts w:ascii="Arial"/>
        </w:rPr>
        <w:t>MODULE</w:t>
      </w:r>
      <w:r>
        <w:rPr>
          <w:rFonts w:ascii="Arial"/>
          <w:spacing w:val="18"/>
        </w:rPr>
        <w:t xml:space="preserve"> </w:t>
      </w:r>
      <w:r>
        <w:rPr>
          <w:rFonts w:ascii="Arial"/>
          <w:spacing w:val="-5"/>
        </w:rPr>
        <w:t>5:</w:t>
      </w:r>
    </w:p>
    <w:p w14:paraId="2F149527">
      <w:pPr>
        <w:pStyle w:val="6"/>
        <w:spacing w:before="150" w:line="242" w:lineRule="auto"/>
        <w:ind w:left="784" w:right="2060"/>
        <w:rPr>
          <w:rFonts w:ascii="Arial MT"/>
        </w:rPr>
      </w:pPr>
      <w:r>
        <w:rPr>
          <w:rFonts w:ascii="Arial MT"/>
          <w:w w:val="105"/>
        </w:rPr>
        <w:t>The</w:t>
      </w:r>
      <w:r>
        <w:rPr>
          <w:rFonts w:ascii="Arial MT"/>
          <w:spacing w:val="-1"/>
          <w:w w:val="105"/>
        </w:rPr>
        <w:t xml:space="preserve"> </w:t>
      </w:r>
      <w:r>
        <w:rPr>
          <w:rFonts w:ascii="Arial MT"/>
          <w:w w:val="105"/>
        </w:rPr>
        <w:t>Academy team</w:t>
      </w:r>
      <w:r>
        <w:rPr>
          <w:rFonts w:ascii="Arial MT"/>
          <w:spacing w:val="-3"/>
          <w:w w:val="105"/>
        </w:rPr>
        <w:t xml:space="preserve"> </w:t>
      </w:r>
      <w:r>
        <w:rPr>
          <w:rFonts w:ascii="Arial MT"/>
          <w:w w:val="105"/>
        </w:rPr>
        <w:t>at Cognizant wants to create</w:t>
      </w:r>
      <w:r>
        <w:rPr>
          <w:rFonts w:ascii="Arial MT"/>
          <w:spacing w:val="-3"/>
          <w:w w:val="105"/>
        </w:rPr>
        <w:t xml:space="preserve"> </w:t>
      </w:r>
      <w:r>
        <w:rPr>
          <w:rFonts w:ascii="Arial MT"/>
          <w:w w:val="105"/>
        </w:rPr>
        <w:t>a dashboard</w:t>
      </w:r>
      <w:r>
        <w:rPr>
          <w:rFonts w:ascii="Arial MT"/>
          <w:spacing w:val="-1"/>
          <w:w w:val="105"/>
        </w:rPr>
        <w:t xml:space="preserve"> </w:t>
      </w:r>
      <w:r>
        <w:rPr>
          <w:rFonts w:ascii="Arial MT"/>
          <w:w w:val="105"/>
        </w:rPr>
        <w:t>containing</w:t>
      </w:r>
      <w:r>
        <w:rPr>
          <w:rFonts w:ascii="Arial MT"/>
          <w:spacing w:val="-1"/>
          <w:w w:val="105"/>
        </w:rPr>
        <w:t xml:space="preserve"> </w:t>
      </w:r>
      <w:r>
        <w:rPr>
          <w:rFonts w:ascii="Arial MT"/>
          <w:w w:val="105"/>
        </w:rPr>
        <w:t>the</w:t>
      </w:r>
      <w:r>
        <w:rPr>
          <w:rFonts w:ascii="Arial MT"/>
          <w:spacing w:val="-1"/>
          <w:w w:val="105"/>
        </w:rPr>
        <w:t xml:space="preserve"> </w:t>
      </w:r>
      <w:r>
        <w:rPr>
          <w:rFonts w:ascii="Arial MT"/>
          <w:w w:val="105"/>
        </w:rPr>
        <w:t>details of ongoing</w:t>
      </w:r>
      <w:r>
        <w:rPr>
          <w:rFonts w:ascii="Arial MT"/>
          <w:spacing w:val="-14"/>
          <w:w w:val="105"/>
        </w:rPr>
        <w:t xml:space="preserve"> </w:t>
      </w:r>
      <w:r>
        <w:rPr>
          <w:rFonts w:ascii="Arial MT"/>
          <w:w w:val="105"/>
        </w:rPr>
        <w:t>and</w:t>
      </w:r>
      <w:r>
        <w:rPr>
          <w:rFonts w:ascii="Arial MT"/>
          <w:spacing w:val="-12"/>
          <w:w w:val="105"/>
        </w:rPr>
        <w:t xml:space="preserve"> </w:t>
      </w:r>
      <w:r>
        <w:rPr>
          <w:rFonts w:ascii="Arial MT"/>
          <w:w w:val="105"/>
        </w:rPr>
        <w:t>completed</w:t>
      </w:r>
      <w:r>
        <w:rPr>
          <w:rFonts w:ascii="Arial MT"/>
          <w:spacing w:val="-14"/>
          <w:w w:val="105"/>
        </w:rPr>
        <w:t xml:space="preserve"> </w:t>
      </w:r>
      <w:r>
        <w:rPr>
          <w:rFonts w:ascii="Arial MT"/>
          <w:w w:val="105"/>
        </w:rPr>
        <w:t>cohorts.</w:t>
      </w:r>
      <w:r>
        <w:rPr>
          <w:rFonts w:ascii="Arial MT"/>
          <w:spacing w:val="-14"/>
          <w:w w:val="105"/>
        </w:rPr>
        <w:t xml:space="preserve"> </w:t>
      </w:r>
      <w:r>
        <w:rPr>
          <w:rFonts w:ascii="Arial MT"/>
          <w:w w:val="105"/>
        </w:rPr>
        <w:t>A</w:t>
      </w:r>
      <w:r>
        <w:rPr>
          <w:rFonts w:ascii="Arial MT"/>
          <w:spacing w:val="-10"/>
          <w:w w:val="105"/>
        </w:rPr>
        <w:t xml:space="preserve"> </w:t>
      </w:r>
      <w:r>
        <w:rPr>
          <w:rFonts w:ascii="Arial MT"/>
          <w:w w:val="105"/>
        </w:rPr>
        <w:t>React</w:t>
      </w:r>
      <w:r>
        <w:rPr>
          <w:rFonts w:ascii="Arial MT"/>
          <w:spacing w:val="-12"/>
          <w:w w:val="105"/>
        </w:rPr>
        <w:t xml:space="preserve"> </w:t>
      </w:r>
      <w:r>
        <w:rPr>
          <w:rFonts w:ascii="Arial MT"/>
          <w:w w:val="105"/>
        </w:rPr>
        <w:t>application</w:t>
      </w:r>
      <w:r>
        <w:rPr>
          <w:rFonts w:ascii="Arial MT"/>
          <w:spacing w:val="-14"/>
          <w:w w:val="105"/>
        </w:rPr>
        <w:t xml:space="preserve"> </w:t>
      </w:r>
      <w:r>
        <w:rPr>
          <w:rFonts w:ascii="Arial MT"/>
          <w:w w:val="105"/>
        </w:rPr>
        <w:t>is</w:t>
      </w:r>
      <w:r>
        <w:rPr>
          <w:rFonts w:ascii="Arial MT"/>
          <w:spacing w:val="-11"/>
          <w:w w:val="105"/>
        </w:rPr>
        <w:t xml:space="preserve"> </w:t>
      </w:r>
      <w:r>
        <w:rPr>
          <w:rFonts w:ascii="Arial MT"/>
          <w:w w:val="105"/>
        </w:rPr>
        <w:t>created</w:t>
      </w:r>
      <w:r>
        <w:rPr>
          <w:rFonts w:ascii="Arial MT"/>
          <w:spacing w:val="-14"/>
          <w:w w:val="105"/>
        </w:rPr>
        <w:t xml:space="preserve"> </w:t>
      </w:r>
      <w:r>
        <w:rPr>
          <w:rFonts w:ascii="Arial MT"/>
          <w:w w:val="105"/>
        </w:rPr>
        <w:t>which</w:t>
      </w:r>
      <w:r>
        <w:rPr>
          <w:rFonts w:ascii="Arial MT"/>
          <w:spacing w:val="-10"/>
          <w:w w:val="105"/>
        </w:rPr>
        <w:t xml:space="preserve"> </w:t>
      </w:r>
      <w:r>
        <w:rPr>
          <w:rFonts w:ascii="Arial MT"/>
          <w:w w:val="105"/>
        </w:rPr>
        <w:t>displays</w:t>
      </w:r>
      <w:r>
        <w:rPr>
          <w:rFonts w:ascii="Arial MT"/>
          <w:spacing w:val="-10"/>
          <w:w w:val="105"/>
        </w:rPr>
        <w:t xml:space="preserve"> </w:t>
      </w:r>
      <w:r>
        <w:rPr>
          <w:rFonts w:ascii="Arial MT"/>
          <w:w w:val="105"/>
        </w:rPr>
        <w:t>the</w:t>
      </w:r>
      <w:r>
        <w:rPr>
          <w:rFonts w:ascii="Arial MT"/>
          <w:spacing w:val="-12"/>
          <w:w w:val="105"/>
        </w:rPr>
        <w:t xml:space="preserve"> </w:t>
      </w:r>
      <w:r>
        <w:rPr>
          <w:rFonts w:ascii="Arial MT"/>
          <w:w w:val="105"/>
        </w:rPr>
        <w:t>detail</w:t>
      </w:r>
      <w:r>
        <w:rPr>
          <w:rFonts w:ascii="Arial MT"/>
          <w:spacing w:val="-13"/>
          <w:w w:val="105"/>
        </w:rPr>
        <w:t xml:space="preserve"> </w:t>
      </w:r>
      <w:r>
        <w:rPr>
          <w:rFonts w:ascii="Arial MT"/>
          <w:w w:val="105"/>
        </w:rPr>
        <w:t>of the cohorts using Reactcomponent.</w:t>
      </w:r>
      <w:r>
        <w:rPr>
          <w:rFonts w:ascii="Arial MT"/>
          <w:spacing w:val="-4"/>
          <w:w w:val="105"/>
        </w:rPr>
        <w:t xml:space="preserve"> </w:t>
      </w:r>
      <w:r>
        <w:rPr>
          <w:rFonts w:ascii="Arial MT"/>
          <w:w w:val="105"/>
        </w:rPr>
        <w:t xml:space="preserve">You are assigned the task of styling these react </w:t>
      </w:r>
      <w:r>
        <w:rPr>
          <w:rFonts w:ascii="Arial MT"/>
          <w:spacing w:val="-2"/>
          <w:w w:val="105"/>
        </w:rPr>
        <w:t>components.</w:t>
      </w:r>
    </w:p>
    <w:p w14:paraId="43020BC1">
      <w:pPr>
        <w:pStyle w:val="6"/>
        <w:rPr>
          <w:rFonts w:ascii="Arial MT"/>
        </w:rPr>
      </w:pPr>
    </w:p>
    <w:p w14:paraId="31268028">
      <w:pPr>
        <w:pStyle w:val="6"/>
        <w:spacing w:before="171"/>
        <w:rPr>
          <w:rFonts w:ascii="Arial MT"/>
        </w:rPr>
      </w:pPr>
      <w:r>
        <w:rPr>
          <w:rFonts w:ascii="Arial MT"/>
        </w:rP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1183640</wp:posOffset>
            </wp:positionH>
            <wp:positionV relativeFrom="paragraph">
              <wp:posOffset>269875</wp:posOffset>
            </wp:positionV>
            <wp:extent cx="5358130" cy="2106295"/>
            <wp:effectExtent l="0" t="0" r="0" b="0"/>
            <wp:wrapTopAndBottom/>
            <wp:docPr id="27" name="Imag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198" cy="210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DABA56">
      <w:pPr>
        <w:pStyle w:val="6"/>
        <w:spacing w:before="16"/>
        <w:rPr>
          <w:rFonts w:ascii="Arial MT"/>
        </w:rPr>
      </w:pPr>
    </w:p>
    <w:p w14:paraId="502FFC75">
      <w:pPr>
        <w:pStyle w:val="6"/>
        <w:ind w:left="784"/>
      </w:pPr>
      <w:r>
        <w:rPr>
          <w:spacing w:val="-2"/>
          <w:w w:val="105"/>
        </w:rPr>
        <w:t>CohortDetails.js</w:t>
      </w:r>
    </w:p>
    <w:p w14:paraId="293721BA">
      <w:pPr>
        <w:pStyle w:val="6"/>
        <w:spacing w:after="0"/>
        <w:sectPr>
          <w:footerReference r:id="rId7" w:type="default"/>
          <w:pgSz w:w="12240" w:h="15840"/>
          <w:pgMar w:top="720" w:right="0" w:bottom="220" w:left="1080" w:header="0" w:footer="30" w:gutter="0"/>
          <w:pgNumType w:start="1"/>
          <w:cols w:space="720" w:num="1"/>
        </w:sectPr>
      </w:pPr>
    </w:p>
    <w:p w14:paraId="36083A9F">
      <w:pPr>
        <w:pStyle w:val="6"/>
        <w:ind w:left="784"/>
      </w:pPr>
      <w:r>
        <w:drawing>
          <wp:inline distT="0" distB="0" distL="0" distR="0">
            <wp:extent cx="5064125" cy="4290060"/>
            <wp:effectExtent l="0" t="0" r="0" b="0"/>
            <wp:docPr id="28" name="Imag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4515" cy="429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6A65">
      <w:pPr>
        <w:pStyle w:val="6"/>
        <w:spacing w:before="233"/>
        <w:ind w:left="784"/>
      </w:pPr>
      <w:r>
        <w:rPr>
          <w:spacing w:val="-2"/>
          <w:w w:val="105"/>
        </w:rPr>
        <w:t>CohortDetails.module.css</w:t>
      </w:r>
    </w:p>
    <w:p w14:paraId="08FE5C53">
      <w:pPr>
        <w:pStyle w:val="6"/>
        <w:rPr>
          <w:sz w:val="19"/>
        </w:rPr>
      </w:pPr>
      <w:r>
        <w:rPr>
          <w:sz w:val="19"/>
        </w:rP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1183640</wp:posOffset>
            </wp:positionH>
            <wp:positionV relativeFrom="paragraph">
              <wp:posOffset>162560</wp:posOffset>
            </wp:positionV>
            <wp:extent cx="2596515" cy="2304415"/>
            <wp:effectExtent l="0" t="0" r="0" b="0"/>
            <wp:wrapTopAndBottom/>
            <wp:docPr id="29" name="Imag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6337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344B8">
      <w:pPr>
        <w:pStyle w:val="6"/>
        <w:spacing w:before="2"/>
      </w:pPr>
    </w:p>
    <w:p w14:paraId="477BA20E">
      <w:pPr>
        <w:pStyle w:val="6"/>
        <w:ind w:left="784"/>
      </w:pPr>
      <w:r>
        <w:rPr>
          <w:spacing w:val="-2"/>
          <w:w w:val="105"/>
        </w:rPr>
        <w:t>App.js</w:t>
      </w:r>
    </w:p>
    <w:p w14:paraId="22983951">
      <w:pPr>
        <w:pStyle w:val="6"/>
        <w:spacing w:after="0"/>
        <w:sectPr>
          <w:pgSz w:w="12240" w:h="15840"/>
          <w:pgMar w:top="720" w:right="0" w:bottom="220" w:left="1080" w:header="0" w:footer="30" w:gutter="0"/>
          <w:cols w:space="720" w:num="1"/>
        </w:sectPr>
      </w:pPr>
    </w:p>
    <w:p w14:paraId="208B39FC">
      <w:pPr>
        <w:pStyle w:val="6"/>
        <w:ind w:left="784"/>
      </w:pPr>
      <w:r>
        <w:drawing>
          <wp:inline distT="0" distB="0" distL="0" distR="0">
            <wp:extent cx="3665855" cy="4374515"/>
            <wp:effectExtent l="0" t="0" r="0" b="0"/>
            <wp:docPr id="30" name="Imag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6359" cy="437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F856">
      <w:pPr>
        <w:pStyle w:val="6"/>
        <w:spacing w:before="6"/>
        <w:rPr>
          <w:sz w:val="16"/>
        </w:rPr>
      </w:pPr>
      <w:r>
        <w:rPr>
          <w:sz w:val="16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1183640</wp:posOffset>
            </wp:positionH>
            <wp:positionV relativeFrom="paragraph">
              <wp:posOffset>143510</wp:posOffset>
            </wp:positionV>
            <wp:extent cx="4356100" cy="2346325"/>
            <wp:effectExtent l="0" t="0" r="0" b="0"/>
            <wp:wrapTopAndBottom/>
            <wp:docPr id="31" name="Imag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6090" cy="2346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FDFA4">
      <w:pPr>
        <w:pStyle w:val="6"/>
        <w:spacing w:before="3"/>
      </w:pPr>
    </w:p>
    <w:p w14:paraId="31A8B830">
      <w:pPr>
        <w:spacing w:before="0"/>
        <w:ind w:left="784" w:right="0" w:firstLine="0"/>
        <w:jc w:val="left"/>
        <w:rPr>
          <w:sz w:val="20"/>
        </w:rPr>
      </w:pPr>
      <w:r>
        <w:rPr>
          <w:spacing w:val="-2"/>
          <w:w w:val="105"/>
          <w:sz w:val="20"/>
        </w:rPr>
        <w:t>OUTPUT:</w:t>
      </w:r>
    </w:p>
    <w:p w14:paraId="795F45AA">
      <w:pPr>
        <w:spacing w:after="0"/>
        <w:jc w:val="left"/>
        <w:rPr>
          <w:sz w:val="20"/>
        </w:rPr>
        <w:sectPr>
          <w:pgSz w:w="12240" w:h="15840"/>
          <w:pgMar w:top="720" w:right="0" w:bottom="220" w:left="1080" w:header="0" w:footer="30" w:gutter="0"/>
          <w:cols w:space="720" w:num="1"/>
        </w:sectPr>
      </w:pPr>
    </w:p>
    <w:p w14:paraId="04C7E604">
      <w:pPr>
        <w:pStyle w:val="6"/>
        <w:ind w:left="784"/>
      </w:pPr>
      <w:r>
        <w:drawing>
          <wp:inline distT="0" distB="0" distL="0" distR="0">
            <wp:extent cx="6489065" cy="2615565"/>
            <wp:effectExtent l="0" t="0" r="0" b="0"/>
            <wp:docPr id="32" name="Imag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9162" cy="261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720" w:right="0" w:bottom="220" w:left="1080" w:header="0" w:footer="3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8F5C9D7">
    <w:pPr>
      <w:pStyle w:val="6"/>
      <w:spacing w:line="14" w:lineRule="auto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3117215</wp:posOffset>
              </wp:positionH>
              <wp:positionV relativeFrom="page">
                <wp:posOffset>9899650</wp:posOffset>
              </wp:positionV>
              <wp:extent cx="1120140" cy="157480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20140" cy="1574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16D05FB">
                          <w:pPr>
                            <w:spacing w:before="19"/>
                            <w:ind w:left="20" w:right="0" w:firstLine="0"/>
                            <w:jc w:val="left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w w:val="105"/>
                              <w:sz w:val="18"/>
                            </w:rPr>
                            <w:t>New</w:t>
                          </w:r>
                          <w:r>
                            <w:rPr>
                              <w:rFonts w:ascii="Times New Roman"/>
                              <w:spacing w:val="-5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w w:val="105"/>
                              <w:sz w:val="18"/>
                            </w:rPr>
                            <w:t>Section</w:t>
                          </w:r>
                          <w:r>
                            <w:rPr>
                              <w:rFonts w:ascii="Times New Roman"/>
                              <w:spacing w:val="-4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w w:val="105"/>
                              <w:sz w:val="18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spacing w:val="-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w w:val="105"/>
                              <w:sz w:val="18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0"/>
                              <w:w w:val="10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10"/>
                              <w:w w:val="10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10"/>
                              <w:w w:val="10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10"/>
                              <w:w w:val="105"/>
                              <w:sz w:val="18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spacing w:val="-10"/>
                              <w:w w:val="10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" o:spid="_x0000_s1026" o:spt="202" type="#_x0000_t202" style="position:absolute;left:0pt;margin-left:245.45pt;margin-top:779.5pt;height:12.4pt;width:88.2pt;mso-position-horizontal-relative:page;mso-position-vertical-relative:page;z-index:-251657216;mso-width-relative:page;mso-height-relative:page;" filled="f" stroked="f" coordsize="21600,21600" o:gfxdata="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B4&#10;KkaV2wAAAA0BAAAPAAAAAAAAAAEAIAAAACIAAABkcnMvZG93bnJldi54bWxQSwECFAAUAAAACACH&#10;TuJA9V1evK8BAAB0AwAADgAAAAAAAAABACAAAAAq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116D05FB">
                    <w:pPr>
                      <w:spacing w:before="19"/>
                      <w:ind w:left="20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w w:val="105"/>
                        <w:sz w:val="18"/>
                      </w:rPr>
                      <w:t>New</w:t>
                    </w:r>
                    <w:r>
                      <w:rPr>
                        <w:rFonts w:ascii="Times New Roman"/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  <w:sz w:val="18"/>
                      </w:rPr>
                      <w:t>Section</w:t>
                    </w:r>
                    <w:r>
                      <w:rPr>
                        <w:rFonts w:ascii="Times New Roman"/>
                        <w:spacing w:val="-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  <w:sz w:val="18"/>
                      </w:rPr>
                      <w:t>1</w:t>
                    </w:r>
                    <w:r>
                      <w:rPr>
                        <w:rFonts w:ascii="Times New Roman"/>
                        <w:spacing w:val="-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  <w:sz w:val="18"/>
                      </w:rPr>
                      <w:t>Page</w:t>
                    </w:r>
                    <w:r>
                      <w:rPr>
                        <w:rFonts w:ascii="Times New Roman"/>
                        <w:spacing w:val="-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0"/>
                        <w:w w:val="10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10"/>
                        <w:w w:val="10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10"/>
                        <w:w w:val="10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10"/>
                        <w:w w:val="105"/>
                        <w:sz w:val="18"/>
                      </w:rPr>
                      <w:t>1</w:t>
                    </w:r>
                    <w:r>
                      <w:rPr>
                        <w:rFonts w:ascii="Times New Roman"/>
                        <w:spacing w:val="-10"/>
                        <w:w w:val="105"/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D1EA95">
    <w:pPr>
      <w:pStyle w:val="6"/>
      <w:spacing w:line="14" w:lineRule="auto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3088640</wp:posOffset>
              </wp:positionH>
              <wp:positionV relativeFrom="page">
                <wp:posOffset>9899650</wp:posOffset>
              </wp:positionV>
              <wp:extent cx="1141730" cy="157480"/>
              <wp:effectExtent l="0" t="0" r="0" b="0"/>
              <wp:wrapNone/>
              <wp:docPr id="22" name="Textbox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41730" cy="1574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0DBA2B4">
                          <w:pPr>
                            <w:spacing w:before="19"/>
                            <w:ind w:left="20" w:right="0" w:firstLine="0"/>
                            <w:jc w:val="left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w w:val="105"/>
                              <w:sz w:val="18"/>
                            </w:rPr>
                            <w:t>New</w:t>
                          </w:r>
                          <w:r>
                            <w:rPr>
                              <w:rFonts w:ascii="Times New Roman"/>
                              <w:spacing w:val="-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w w:val="105"/>
                              <w:sz w:val="18"/>
                            </w:rPr>
                            <w:t>Section</w:t>
                          </w:r>
                          <w:r>
                            <w:rPr>
                              <w:rFonts w:ascii="Times New Roman"/>
                              <w:spacing w:val="-4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w w:val="105"/>
                              <w:sz w:val="18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spacing w:val="-4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w w:val="105"/>
                              <w:sz w:val="18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5"/>
                              <w:w w:val="105"/>
                              <w:sz w:val="18"/>
                            </w:rPr>
                            <w:t xml:space="preserve"> 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2" o:spid="_x0000_s1026" o:spt="202" type="#_x0000_t202" style="position:absolute;left:0pt;margin-left:243.2pt;margin-top:779.5pt;height:12.4pt;width:89.9pt;mso-position-horizontal-relative:page;mso-position-vertical-relative:page;z-index:-251657216;mso-width-relative:page;mso-height-relative:page;" filled="f" stroked="f" coordsize="21600,21600" o:gfxdata="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QNiqJtoAAAANAQAADwAAAAAAAAABACAAAAAiAAAAZHJzL2Rvd25yZXYueG1sUEsBAhQAFAAA&#10;AAgAh07iQKmZUNW0AQAAdgMAAA4AAAAAAAAAAQAgAAAAKQ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50DBA2B4">
                    <w:pPr>
                      <w:spacing w:before="19"/>
                      <w:ind w:left="20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w w:val="105"/>
                        <w:sz w:val="18"/>
                      </w:rPr>
                      <w:t>New</w:t>
                    </w:r>
                    <w:r>
                      <w:rPr>
                        <w:rFonts w:ascii="Times New Roman"/>
                        <w:spacing w:val="-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  <w:sz w:val="18"/>
                      </w:rPr>
                      <w:t>Section</w:t>
                    </w:r>
                    <w:r>
                      <w:rPr>
                        <w:rFonts w:ascii="Times New Roman"/>
                        <w:spacing w:val="-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  <w:sz w:val="18"/>
                      </w:rPr>
                      <w:t>1</w:t>
                    </w:r>
                    <w:r>
                      <w:rPr>
                        <w:rFonts w:ascii="Times New Roman"/>
                        <w:spacing w:val="-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  <w:sz w:val="18"/>
                      </w:rPr>
                      <w:t>Page</w:t>
                    </w:r>
                    <w:r>
                      <w:rPr>
                        <w:rFonts w:ascii="Times New Roman"/>
                        <w:spacing w:val="-5"/>
                        <w:w w:val="105"/>
                        <w:sz w:val="18"/>
                      </w:rPr>
                      <w:t xml:space="preserve"> 10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857BE4A">
    <w:pPr>
      <w:pStyle w:val="6"/>
      <w:spacing w:line="14" w:lineRule="auto"/>
    </w:pPr>
    <w:r>
      <mc:AlternateContent>
        <mc:Choice Requires="wps">
          <w:drawing>
            <wp:anchor distT="0" distB="0" distL="0" distR="0" simplePos="0" relativeHeight="251660288" behindDoc="1" locked="0" layoutInCell="1" allowOverlap="1">
              <wp:simplePos x="0" y="0"/>
              <wp:positionH relativeFrom="page">
                <wp:posOffset>3088640</wp:posOffset>
              </wp:positionH>
              <wp:positionV relativeFrom="page">
                <wp:posOffset>9899650</wp:posOffset>
              </wp:positionV>
              <wp:extent cx="1179830" cy="157480"/>
              <wp:effectExtent l="0" t="0" r="0" b="0"/>
              <wp:wrapNone/>
              <wp:docPr id="25" name="Textbox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79830" cy="1574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E76CFE0">
                          <w:pPr>
                            <w:spacing w:before="19"/>
                            <w:ind w:left="20" w:right="0" w:firstLine="0"/>
                            <w:jc w:val="left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w w:val="105"/>
                              <w:sz w:val="18"/>
                            </w:rPr>
                            <w:t>New</w:t>
                          </w:r>
                          <w:r>
                            <w:rPr>
                              <w:rFonts w:ascii="Times New Roman"/>
                              <w:spacing w:val="-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w w:val="105"/>
                              <w:sz w:val="18"/>
                            </w:rPr>
                            <w:t>Section</w:t>
                          </w:r>
                          <w:r>
                            <w:rPr>
                              <w:rFonts w:ascii="Times New Roman"/>
                              <w:spacing w:val="-4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w w:val="105"/>
                              <w:sz w:val="18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spacing w:val="-4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w w:val="105"/>
                              <w:sz w:val="18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5"/>
                              <w:w w:val="105"/>
                              <w:sz w:val="18"/>
                            </w:rPr>
                            <w:t xml:space="preserve"> 1</w:t>
                          </w:r>
                          <w:r>
                            <w:rPr>
                              <w:rFonts w:ascii="Times New Roman"/>
                              <w:spacing w:val="-5"/>
                              <w:w w:val="10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w w:val="10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w w:val="10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w w:val="105"/>
                              <w:sz w:val="18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spacing w:val="-5"/>
                              <w:w w:val="10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5" o:spid="_x0000_s1026" o:spt="202" type="#_x0000_t202" style="position:absolute;left:0pt;margin-left:243.2pt;margin-top:779.5pt;height:12.4pt;width:92.9pt;mso-position-horizontal-relative:page;mso-position-vertical-relative:page;z-index:-251656192;mso-width-relative:page;mso-height-relative:page;" filled="f" stroked="f" coordsize="21600,21600" o:gfxdata="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LG8ztnbAAAADQEAAA8AAAAAAAAAAQAgAAAAIgAAAGRycy9kb3ducmV2LnhtbFBLAQIUABQA&#10;AAAIAIdO4kD+INnFtAEAAHYDAAAOAAAAAAAAAAEAIAAAACoBAABkcnMvZTJvRG9jLnhtbFBLBQYA&#10;AAAABgAGAFkBAABQ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1E76CFE0">
                    <w:pPr>
                      <w:spacing w:before="19"/>
                      <w:ind w:left="20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w w:val="105"/>
                        <w:sz w:val="18"/>
                      </w:rPr>
                      <w:t>New</w:t>
                    </w:r>
                    <w:r>
                      <w:rPr>
                        <w:rFonts w:ascii="Times New Roman"/>
                        <w:spacing w:val="-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  <w:sz w:val="18"/>
                      </w:rPr>
                      <w:t>Section</w:t>
                    </w:r>
                    <w:r>
                      <w:rPr>
                        <w:rFonts w:ascii="Times New Roman"/>
                        <w:spacing w:val="-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  <w:sz w:val="18"/>
                      </w:rPr>
                      <w:t>1</w:t>
                    </w:r>
                    <w:r>
                      <w:rPr>
                        <w:rFonts w:ascii="Times New Roman"/>
                        <w:spacing w:val="-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w w:val="105"/>
                        <w:sz w:val="18"/>
                      </w:rPr>
                      <w:t>Page</w:t>
                    </w:r>
                    <w:r>
                      <w:rPr>
                        <w:rFonts w:ascii="Times New Roman"/>
                        <w:spacing w:val="-5"/>
                        <w:w w:val="105"/>
                        <w:sz w:val="18"/>
                      </w:rPr>
                      <w:t xml:space="preserve"> 1</w:t>
                    </w:r>
                    <w:r>
                      <w:rPr>
                        <w:rFonts w:ascii="Times New Roman"/>
                        <w:spacing w:val="-5"/>
                        <w:w w:val="10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w w:val="10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w w:val="10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w w:val="105"/>
                        <w:sz w:val="18"/>
                      </w:rPr>
                      <w:t>1</w:t>
                    </w:r>
                    <w:r>
                      <w:rPr>
                        <w:rFonts w:ascii="Times New Roman"/>
                        <w:spacing w:val="-5"/>
                        <w:w w:val="105"/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0"/>
      <w:numFmt w:val="bullet"/>
      <w:lvlText w:val="•"/>
      <w:lvlJc w:val="left"/>
      <w:pPr>
        <w:ind w:left="1293" w:hanging="253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286" w:hanging="25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72" w:hanging="25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58" w:hanging="25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44" w:hanging="25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30" w:hanging="25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16" w:hanging="25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02" w:hanging="25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188" w:hanging="253"/>
      </w:pPr>
      <w:rPr>
        <w:rFonts w:hint="default"/>
        <w:lang w:val="en-US" w:eastAsia="en-US" w:bidi="ar-SA"/>
      </w:rPr>
    </w:lvl>
  </w:abstractNum>
  <w:abstractNum w:abstractNumId="1">
    <w:nsid w:val="CF092B84"/>
    <w:multiLevelType w:val="multilevel"/>
    <w:tmpl w:val="CF092B84"/>
    <w:lvl w:ilvl="0" w:tentative="0">
      <w:start w:val="4"/>
      <w:numFmt w:val="decimal"/>
      <w:lvlText w:val="%1."/>
      <w:lvlJc w:val="left"/>
      <w:pPr>
        <w:ind w:left="784" w:hanging="305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784" w:hanging="250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56" w:hanging="25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94" w:hanging="25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32" w:hanging="25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70" w:hanging="25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08" w:hanging="25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046" w:hanging="25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84" w:hanging="250"/>
      </w:pPr>
      <w:rPr>
        <w:rFonts w:hint="default"/>
        <w:lang w:val="en-US" w:eastAsia="en-US" w:bidi="ar-SA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84" w:hanging="305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18" w:hanging="30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56" w:hanging="30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94" w:hanging="30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32" w:hanging="30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70" w:hanging="30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08" w:hanging="30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046" w:hanging="30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84" w:hanging="305"/>
      </w:pPr>
      <w:rPr>
        <w:rFonts w:hint="default"/>
        <w:lang w:val="en-US" w:eastAsia="en-US" w:bidi="ar-SA"/>
      </w:rPr>
    </w:lvl>
  </w:abstractNum>
  <w:abstractNum w:abstractNumId="3">
    <w:nsid w:val="59ADCABA"/>
    <w:multiLevelType w:val="multilevel"/>
    <w:tmpl w:val="59ADCABA"/>
    <w:lvl w:ilvl="0" w:tentative="0">
      <w:start w:val="3"/>
      <w:numFmt w:val="decimal"/>
      <w:lvlText w:val="%1."/>
      <w:lvlJc w:val="left"/>
      <w:pPr>
        <w:ind w:left="784" w:hanging="305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18" w:hanging="30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56" w:hanging="30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94" w:hanging="30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32" w:hanging="30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70" w:hanging="30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08" w:hanging="30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046" w:hanging="30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84" w:hanging="305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7D853A1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784"/>
      <w:outlineLvl w:val="1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type="paragraph" w:styleId="3">
    <w:name w:val="heading 2"/>
    <w:basedOn w:val="1"/>
    <w:qFormat/>
    <w:uiPriority w:val="1"/>
    <w:pPr>
      <w:ind w:left="784"/>
      <w:outlineLvl w:val="2"/>
    </w:pPr>
    <w:rPr>
      <w:rFonts w:ascii="Calibri" w:hAnsi="Calibri" w:eastAsia="Calibri" w:cs="Calibri"/>
      <w:b/>
      <w:bCs/>
      <w:sz w:val="20"/>
      <w:szCs w:val="20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Calibri" w:hAnsi="Calibri" w:eastAsia="Calibri" w:cs="Calibri"/>
      <w:sz w:val="20"/>
      <w:szCs w:val="20"/>
      <w:lang w:val="en-US" w:eastAsia="en-US" w:bidi="ar-SA"/>
    </w:rPr>
  </w:style>
  <w:style w:type="paragraph" w:styleId="7">
    <w:name w:val="Title"/>
    <w:basedOn w:val="1"/>
    <w:qFormat/>
    <w:uiPriority w:val="1"/>
    <w:pPr>
      <w:spacing w:before="5"/>
      <w:ind w:left="275"/>
    </w:pPr>
    <w:rPr>
      <w:rFonts w:ascii="Calibri" w:hAnsi="Calibri" w:eastAsia="Calibri" w:cs="Calibri"/>
      <w:sz w:val="37"/>
      <w:szCs w:val="37"/>
      <w:lang w:val="en-US" w:eastAsia="en-US" w:bidi="ar-SA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ind w:left="784" w:hanging="305"/>
    </w:pPr>
    <w:rPr>
      <w:rFonts w:ascii="Calibri" w:hAnsi="Calibri" w:eastAsia="Calibri" w:cs="Calibri"/>
      <w:lang w:val="en-US" w:eastAsia="en-US" w:bidi="ar-SA"/>
    </w:rPr>
  </w:style>
  <w:style w:type="paragraph" w:customStyle="1" w:styleId="10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0" Type="http://schemas.openxmlformats.org/officeDocument/2006/relationships/fontTable" Target="fontTable.xml"/><Relationship Id="rId4" Type="http://schemas.openxmlformats.org/officeDocument/2006/relationships/endnotes" Target="endnotes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29.jpeg"/><Relationship Id="rId36" Type="http://schemas.openxmlformats.org/officeDocument/2006/relationships/image" Target="media/image28.jpeg"/><Relationship Id="rId35" Type="http://schemas.openxmlformats.org/officeDocument/2006/relationships/image" Target="media/image27.jpeg"/><Relationship Id="rId34" Type="http://schemas.openxmlformats.org/officeDocument/2006/relationships/image" Target="media/image26.jpeg"/><Relationship Id="rId33" Type="http://schemas.openxmlformats.org/officeDocument/2006/relationships/image" Target="media/image25.jpeg"/><Relationship Id="rId32" Type="http://schemas.openxmlformats.org/officeDocument/2006/relationships/image" Target="media/image24.jpeg"/><Relationship Id="rId31" Type="http://schemas.openxmlformats.org/officeDocument/2006/relationships/image" Target="media/image23.jpeg"/><Relationship Id="rId30" Type="http://schemas.openxmlformats.org/officeDocument/2006/relationships/image" Target="media/image22.jpeg"/><Relationship Id="rId3" Type="http://schemas.openxmlformats.org/officeDocument/2006/relationships/footnotes" Target="footnotes.xml"/><Relationship Id="rId29" Type="http://schemas.openxmlformats.org/officeDocument/2006/relationships/image" Target="media/image21.jpeg"/><Relationship Id="rId28" Type="http://schemas.openxmlformats.org/officeDocument/2006/relationships/image" Target="media/image20.jpeg"/><Relationship Id="rId27" Type="http://schemas.openxmlformats.org/officeDocument/2006/relationships/image" Target="media/image19.jpeg"/><Relationship Id="rId26" Type="http://schemas.openxmlformats.org/officeDocument/2006/relationships/image" Target="media/image18.jpeg"/><Relationship Id="rId25" Type="http://schemas.openxmlformats.org/officeDocument/2006/relationships/image" Target="media/image17.jpeg"/><Relationship Id="rId24" Type="http://schemas.openxmlformats.org/officeDocument/2006/relationships/image" Target="media/image16.jpeg"/><Relationship Id="rId23" Type="http://schemas.openxmlformats.org/officeDocument/2006/relationships/image" Target="media/image15.jpeg"/><Relationship Id="rId22" Type="http://schemas.openxmlformats.org/officeDocument/2006/relationships/image" Target="media/image14.jpeg"/><Relationship Id="rId21" Type="http://schemas.openxmlformats.org/officeDocument/2006/relationships/image" Target="media/image13.jpe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jpeg"/><Relationship Id="rId14" Type="http://schemas.openxmlformats.org/officeDocument/2006/relationships/image" Target="media/image6.jpeg"/><Relationship Id="rId13" Type="http://schemas.openxmlformats.org/officeDocument/2006/relationships/image" Target="media/image5.jpeg"/><Relationship Id="rId12" Type="http://schemas.openxmlformats.org/officeDocument/2006/relationships/image" Target="media/image4.jpeg"/><Relationship Id="rId11" Type="http://schemas.openxmlformats.org/officeDocument/2006/relationships/image" Target="media/image3.jpeg"/><Relationship Id="rId10" Type="http://schemas.openxmlformats.org/officeDocument/2006/relationships/image" Target="media/image2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TotalTime>0</TotalTime>
  <ScaleCrop>false</ScaleCrop>
  <LinksUpToDate>false</LinksUpToDate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2025-07-27T15:26:00Z</dcterms:created>
  <dc:creator>22054170</dc:creator>
  <cp:lastModifiedBy>SHIMOLIKA GOSWAMI</cp:lastModifiedBy>
  <dcterms:modified xsi:type="dcterms:W3CDTF">2025-07-27T15:27:27Z</dcterms:modified>
  <dc:title>New Section 1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2025-07-27T00:00:00Z</vt:filetime>
  </property>
  <property fmtid="{D5CDD505-2E9C-101B-9397-08002B2CF9AE}" pid="3" name="LastSaved">
    <vt:filetime>2025-07-27T00:00:00Z</vt:filetime>
  </property>
  <property fmtid="{D5CDD505-2E9C-101B-9397-08002B2CF9AE}" pid="4" name="Producer">
    <vt:lpwstr>Microsoft: Print To PDF</vt:lpwstr>
  </property>
  <property fmtid="{D5CDD505-2E9C-101B-9397-08002B2CF9AE}" pid="5" name="KSOProductBuildVer">
    <vt:lpwstr>1033-12.2.0.21931</vt:lpwstr>
  </property>
  <property fmtid="{D5CDD505-2E9C-101B-9397-08002B2CF9AE}" pid="6" name="ICV">
    <vt:lpwstr>F8B4E98FA4BF4A75B01F0D597E373572_12</vt:lpwstr>
  </property>
</Properties>
</file>